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0874A">
      <w:pPr>
        <w:pStyle w:val="6"/>
        <w:ind w:left="9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08775" cy="1943735"/>
                <wp:effectExtent l="9525" t="0" r="0" b="888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775" cy="1943735"/>
                          <a:chOff x="0" y="0"/>
                          <a:chExt cx="6708775" cy="19437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6" y="52643"/>
                            <a:ext cx="533463" cy="906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" y="1794994"/>
                            <a:ext cx="1827911" cy="1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07" y="1299452"/>
                            <a:ext cx="297688" cy="21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47" y="1341553"/>
                            <a:ext cx="116978" cy="16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44" y="1299554"/>
                            <a:ext cx="958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5735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82"/>
                                </a:lnTo>
                                <a:lnTo>
                                  <a:pt x="31648" y="165582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44881"/>
                                </a:moveTo>
                                <a:lnTo>
                                  <a:pt x="63627" y="44881"/>
                                </a:lnTo>
                                <a:lnTo>
                                  <a:pt x="63627" y="165455"/>
                                </a:lnTo>
                                <a:lnTo>
                                  <a:pt x="95288" y="165455"/>
                                </a:lnTo>
                                <a:lnTo>
                                  <a:pt x="95288" y="44881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38"/>
                                </a:moveTo>
                                <a:lnTo>
                                  <a:pt x="63627" y="38"/>
                                </a:lnTo>
                                <a:lnTo>
                                  <a:pt x="63627" y="28803"/>
                                </a:lnTo>
                                <a:lnTo>
                                  <a:pt x="95288" y="28803"/>
                                </a:lnTo>
                                <a:lnTo>
                                  <a:pt x="9528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73" y="1299630"/>
                            <a:ext cx="245491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70" y="1341734"/>
                            <a:ext cx="111470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44" y="1341569"/>
                            <a:ext cx="108346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386" y="1299630"/>
                            <a:ext cx="116908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25" y="1299630"/>
                            <a:ext cx="417195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750" y="1341734"/>
                            <a:ext cx="123101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1" y="1341569"/>
                            <a:ext cx="108700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270" y="1301014"/>
                            <a:ext cx="369315" cy="167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938" y="1341569"/>
                            <a:ext cx="198691" cy="12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554" y="1299592"/>
                            <a:ext cx="32384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735">
                                <a:moveTo>
                                  <a:pt x="32385" y="44831"/>
                                </a:moveTo>
                                <a:lnTo>
                                  <a:pt x="0" y="44831"/>
                                </a:lnTo>
                                <a:lnTo>
                                  <a:pt x="0" y="165417"/>
                                </a:lnTo>
                                <a:lnTo>
                                  <a:pt x="32385" y="165417"/>
                                </a:lnTo>
                                <a:lnTo>
                                  <a:pt x="32385" y="44831"/>
                                </a:lnTo>
                                <a:close/>
                              </a:path>
                              <a:path w="32384" h="165735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27" y="1341569"/>
                            <a:ext cx="109424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769" y="1341731"/>
                            <a:ext cx="116624" cy="17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27357" y="1299452"/>
                            <a:ext cx="521843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87DF8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01257053">
                              <w:pPr>
                                <w:spacing w:before="18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356A2F49">
                              <w:pPr>
                                <w:spacing w:before="1"/>
                                <w:ind w:left="29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Blockchain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Chains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9" y="5399"/>
                            <a:ext cx="6697980" cy="1685925"/>
                          </a:xfrm>
                          <a:prstGeom prst="rect">
                            <a:avLst/>
                          </a:prstGeom>
                          <a:ln w="10798">
                            <a:solidFill>
                              <a:srgbClr val="1F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F92E59">
                              <w:pPr>
                                <w:spacing w:before="173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75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</w:t>
                              </w:r>
                            </w:p>
                            <w:p w14:paraId="54ECD20B">
                              <w:pPr>
                                <w:spacing w:before="255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435F158A">
                              <w:pPr>
                                <w:spacing w:before="3" w:line="240" w:lineRule="auto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 w14:paraId="4C8160C0">
                              <w:pPr>
                                <w:spacing w:before="0" w:line="477" w:lineRule="auto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0CCA1B94">
                              <w:pPr>
                                <w:spacing w:before="78"/>
                                <w:ind w:left="4033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05pt;width:528.25pt;" coordsize="6708775,1943735" o:gfxdata="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">
                <o:lock v:ext="edit" aspectratio="f"/>
                <v:shape id="Image 7" o:spid="_x0000_s1026" o:spt="75" type="#_x0000_t75" style="position:absolute;left:132106;top:52643;height:906906;width:533463;" filled="f" o:preferrelative="t" stroked="f" coordsize="21600,21600" o:gfxdata="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Y5g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27357;top:1794994;height:141058;width:1827911;" filled="f" o:preferrelative="t" stroked="f" coordsize="21600,21600" o:gfxdata="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1a9F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2156207;top:1299452;height:210896;width:297688;" filled="f" o:preferrelative="t" stroked="f" coordsize="21600,21600" o:gfxdata="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X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2476247;top:1341553;height:168795;width:116978;" filled="f" o:preferrelative="t" stroked="f" coordsize="21600,21600" o:gfxdata="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ZpJ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11" o:spid="_x0000_s1026" o:spt="100" style="position:absolute;left:2617344;top:1299554;height:165735;width:95885;" fillcolor="#1F1E1F" filled="t" stroked="f" coordsize="95885,165735" o:gfxdata="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O5eq5AAAA2wAA&#10;AA8AAAAAAAAAAQAgAAAAIgAAAGRycy9kb3ducmV2LnhtbFBLAQIUABQAAAAIAIdO4kAzLwWeOwAA&#10;ADkAAAAQAAAAAAAAAAEAIAAAAAgBAABkcnMvc2hhcGV4bWwueG1sUEsFBgAAAAAGAAYAWwEAALID&#10;AAAAAA==&#10;" path="m31648,0l0,0,0,165582,31648,165582,31648,0xem95288,44881l63627,44881,63627,165455,95288,165455,95288,44881xem95288,38l63627,38,63627,28803,95288,28803,95288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73;top:1299630;height:168427;width:245491;" filled="f" o:preferrelative="t" stroked="f" coordsize="21600,21600" o:gfxdata="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26P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3" o:spid="_x0000_s1026" o:spt="75" type="#_x0000_t75" style="position:absolute;left:3066670;top:1341734;height:126323;width:111470;" filled="f" o:preferrelative="t" stroked="f" coordsize="21600,21600" o:gfxdata="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TqY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4" o:spid="_x0000_s1026" o:spt="75" type="#_x0000_t75" style="position:absolute;left:3201544;top:1341569;height:123440;width:108346;" filled="f" o:preferrelative="t" stroked="f" coordsize="21600,21600" o:gfxdata="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28T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5" o:spid="_x0000_s1026" o:spt="75" type="#_x0000_t75" style="position:absolute;left:3334386;top:1299630;height:168427;width:116908;" filled="f" o:preferrelative="t" stroked="f" coordsize="21600,21600" o:gfxdata="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2eZ8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" o:title=""/>
                  <o:lock v:ext="edit" aspectratio="f"/>
                </v:shape>
                <v:shape id="Image 16" o:spid="_x0000_s1026" o:spt="75" type="#_x0000_t75" style="position:absolute;left:3519425;top:1299630;height:168427;width:417195;" filled="f" o:preferrelative="t" stroked="f" coordsize="21600,21600" o:gfxdata="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6sVk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960750;top:1341734;height:126323;width:123101;" filled="f" o:preferrelative="t" stroked="f" coordsize="21600,21600" o:gfxdata="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9tx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4107181;top:1341569;height:123440;width:108700;" filled="f" o:preferrelative="t" stroked="f" coordsize="21600,21600" o:gfxdata="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1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4311270;top:1301014;height:167043;width:369315;" filled="f" o:preferrelative="t" stroked="f" coordsize="21600,21600" o:gfxdata="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nSl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20" o:spid="_x0000_s1026" o:spt="75" type="#_x0000_t75" style="position:absolute;left:4702938;top:1341569;height:123440;width:198691;" filled="f" o:preferrelative="t" stroked="f" coordsize="21600,21600" o:gfxdata="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4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21" o:spid="_x0000_s1026" o:spt="100" style="position:absolute;left:4932554;top:1299592;height:165735;width:32384;" fillcolor="#1F1E1F" filled="t" stroked="f" coordsize="32384,165735" o:gfxdata="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nCLvQAA&#10;ANsAAAAPAAAAAAAAAAEAIAAAACIAAABkcnMvZG93bnJldi54bWxQSwECFAAUAAAACACHTuJAMy8F&#10;njsAAAA5AAAAEAAAAAAAAAABACAAAAAMAQAAZHJzL3NoYXBleG1sLnhtbFBLBQYAAAAABgAGAFsB&#10;AAC2AwAAAAA=&#10;" path="m32385,44831l0,44831,0,165417,32385,165417,32385,44831xem32385,0l0,0,0,28765,32385,28765,323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5927;top:1341569;height:123440;width:109424;" filled="f" o:preferrelative="t" stroked="f" coordsize="21600,21600" o:gfxdata="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gE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23" o:spid="_x0000_s1026" o:spt="75" type="#_x0000_t75" style="position:absolute;left:5128769;top:1341731;height:171665;width:116624;" filled="f" o:preferrelative="t" stroked="f" coordsize="21600,21600" o:gfxdata="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Ek2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Textbox 24" o:spid="_x0000_s1026" o:spt="202" type="#_x0000_t202" style="position:absolute;left:27357;top:1299452;height:643890;width:521843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487DF8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01257053">
                        <w:pPr>
                          <w:spacing w:before="185" w:line="240" w:lineRule="auto"/>
                          <w:rPr>
                            <w:sz w:val="24"/>
                          </w:rPr>
                        </w:pPr>
                      </w:p>
                      <w:p w14:paraId="356A2F49">
                        <w:pPr>
                          <w:spacing w:before="1"/>
                          <w:ind w:left="29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Blockchain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Supply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Chains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Analysis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5399;top:5399;height:1685925;width:6697980;" filled="f" stroked="t" coordsize="21600,21600" o:gfxdata="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MetbsAAADb&#10;AAAADwAAAAAAAAABACAAAAAiAAAAZHJzL2Rvd25yZXYueG1sUEsBAhQAFAAAAAgAh07iQDMvBZ47&#10;AAAAOQAAABAAAAAAAAAAAQAgAAAACgEAAGRycy9zaGFwZXhtbC54bWxQSwUGAAAAAAYABgBbAQAA&#10;tAMAAAAA&#10;">
                  <v:fill on="f" focussize="0,0"/>
                  <v:stroke weight="0.850236220472441pt" color="#1F1E1F" joinstyle="round"/>
                  <v:imagedata o:title=""/>
                  <o:lock v:ext="edit" aspectratio="f"/>
                  <v:textbox inset="0mm,0mm,0mm,0mm">
                    <w:txbxContent>
                      <w:p w14:paraId="55F92E59">
                        <w:pPr>
                          <w:spacing w:before="173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75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F1D1D"/>
                            <w:spacing w:val="2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</w:t>
                        </w:r>
                      </w:p>
                      <w:p w14:paraId="54ECD20B">
                        <w:pPr>
                          <w:spacing w:before="255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F1D1D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</w:t>
                        </w:r>
                      </w:p>
                      <w:p w14:paraId="435F158A">
                        <w:pPr>
                          <w:spacing w:before="3" w:line="240" w:lineRule="auto"/>
                          <w:rPr>
                            <w:rFonts w:ascii="Cambria"/>
                            <w:sz w:val="22"/>
                          </w:rPr>
                        </w:pPr>
                      </w:p>
                      <w:p w14:paraId="4C8160C0">
                        <w:pPr>
                          <w:spacing w:before="0" w:line="477" w:lineRule="auto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F1D1D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F1D1D"/>
                            <w:spacing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0CCA1B94">
                        <w:pPr>
                          <w:spacing w:before="78"/>
                          <w:ind w:left="403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F1D1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D4A79A1">
      <w:pPr>
        <w:pStyle w:val="2"/>
        <w:numPr>
          <w:ilvl w:val="0"/>
          <w:numId w:val="1"/>
        </w:numPr>
        <w:tabs>
          <w:tab w:val="left" w:pos="251"/>
        </w:tabs>
        <w:spacing w:before="3" w:after="0" w:line="240" w:lineRule="auto"/>
        <w:ind w:left="251" w:right="0" w:hanging="213"/>
        <w:jc w:val="left"/>
        <w:rPr>
          <w:position w:val="2"/>
        </w:rPr>
      </w:pPr>
      <w:r>
        <w:rPr>
          <w:color w:val="1F1E1F"/>
          <w:spacing w:val="-2"/>
          <w:position w:val="2"/>
        </w:rPr>
        <w:t>Coding</w:t>
      </w:r>
      <w:r>
        <w:rPr>
          <w:color w:val="1F1E1F"/>
          <w:spacing w:val="-21"/>
          <w:position w:val="2"/>
        </w:rPr>
        <w:t xml:space="preserve"> </w:t>
      </w:r>
      <w:r>
        <w:rPr>
          <w:color w:val="1F1E1F"/>
          <w:spacing w:val="-2"/>
          <w:position w:val="2"/>
        </w:rPr>
        <w:t>Phase:</w:t>
      </w:r>
      <w:r>
        <w:rPr>
          <w:color w:val="1F1E1F"/>
          <w:spacing w:val="-19"/>
          <w:position w:val="2"/>
        </w:rPr>
        <w:t xml:space="preserve"> </w:t>
      </w:r>
      <w:r>
        <w:rPr>
          <w:color w:val="1F1E1F"/>
          <w:spacing w:val="-2"/>
          <w:position w:val="2"/>
        </w:rPr>
        <w:t>Pseudo</w:t>
      </w:r>
      <w:r>
        <w:rPr>
          <w:color w:val="1F1E1F"/>
          <w:spacing w:val="-19"/>
          <w:position w:val="2"/>
        </w:rPr>
        <w:t xml:space="preserve"> </w:t>
      </w:r>
      <w:r>
        <w:rPr>
          <w:color w:val="1F1E1F"/>
          <w:spacing w:val="-2"/>
          <w:position w:val="2"/>
        </w:rPr>
        <w:t>Code</w:t>
      </w:r>
      <w:r>
        <w:rPr>
          <w:color w:val="1F1E1F"/>
          <w:spacing w:val="-24"/>
          <w:position w:val="2"/>
        </w:rPr>
        <w:t xml:space="preserve"> </w:t>
      </w:r>
      <w:r>
        <w:rPr>
          <w:color w:val="1F1E1F"/>
          <w:spacing w:val="-2"/>
          <w:position w:val="2"/>
        </w:rPr>
        <w:t>/</w:t>
      </w:r>
      <w:r>
        <w:rPr>
          <w:color w:val="1F1E1F"/>
          <w:spacing w:val="-14"/>
          <w:position w:val="2"/>
        </w:rPr>
        <w:t xml:space="preserve"> </w:t>
      </w:r>
      <w:r>
        <w:rPr>
          <w:color w:val="1F1E1F"/>
          <w:spacing w:val="-2"/>
          <w:position w:val="2"/>
        </w:rPr>
        <w:t>Flow</w:t>
      </w:r>
      <w:r>
        <w:rPr>
          <w:color w:val="1F1E1F"/>
          <w:spacing w:val="-3"/>
          <w:position w:val="2"/>
        </w:rPr>
        <w:t xml:space="preserve"> </w:t>
      </w:r>
      <w:r>
        <w:rPr>
          <w:color w:val="1F1E1F"/>
          <w:spacing w:val="-2"/>
          <w:position w:val="2"/>
        </w:rPr>
        <w:t>Chart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spacing w:val="-2"/>
          <w:position w:val="2"/>
        </w:rPr>
        <w:t>/</w:t>
      </w:r>
      <w:r>
        <w:rPr>
          <w:color w:val="1F1E1F"/>
          <w:spacing w:val="-9"/>
          <w:position w:val="2"/>
        </w:rPr>
        <w:t xml:space="preserve"> </w:t>
      </w:r>
      <w:r>
        <w:rPr>
          <w:color w:val="1F1E1F"/>
          <w:spacing w:val="-2"/>
          <w:position w:val="2"/>
        </w:rPr>
        <w:t>Algorithm</w:t>
      </w:r>
    </w:p>
    <w:p w14:paraId="21213689">
      <w:pPr>
        <w:pStyle w:val="3"/>
        <w:numPr>
          <w:ilvl w:val="1"/>
          <w:numId w:val="1"/>
        </w:numPr>
        <w:tabs>
          <w:tab w:val="left" w:pos="508"/>
        </w:tabs>
        <w:spacing w:before="188" w:after="0" w:line="240" w:lineRule="auto"/>
        <w:ind w:left="508" w:right="0" w:hanging="230"/>
        <w:jc w:val="left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70485</wp:posOffset>
                </wp:positionV>
                <wp:extent cx="6650355" cy="5785485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355" cy="5785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 h="5785485">
                              <a:moveTo>
                                <a:pt x="0" y="5785485"/>
                              </a:moveTo>
                              <a:lnTo>
                                <a:pt x="6650355" y="5785485"/>
                              </a:lnTo>
                              <a:lnTo>
                                <a:pt x="6650355" y="0"/>
                              </a:lnTo>
                              <a:lnTo>
                                <a:pt x="0" y="0"/>
                              </a:lnTo>
                              <a:lnTo>
                                <a:pt x="0" y="578548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34.75pt;margin-top:5.55pt;height:455.55pt;width:523.65pt;mso-position-horizontal-relative:page;z-index:-251655168;mso-width-relative:page;mso-height-relative:page;" filled="f" stroked="t" coordsize="6650355,5785485" o:gfxdata="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2Oc1dNUAAAAKAQAADwAAAAAAAAABACAAAAAiAAAAZHJzL2Rvd25yZXYueG1s&#10;UEsBAhQAFAAAAAgAh07iQE/OBWM0AgAAGQUAAA4AAAAAAAAAAQAgAAAAJAEAAGRycy9lMm9Eb2Mu&#10;eG1sUEsFBgAAAAAGAAYAWQEAAMoFAAAAAA==&#10;" path="m0,5785485l6650355,5785485,6650355,0,0,0,0,5785485x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Initialization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Participants:</w:t>
      </w:r>
    </w:p>
    <w:p w14:paraId="0E80AFAA">
      <w:pPr>
        <w:pStyle w:val="6"/>
        <w:spacing w:before="40"/>
        <w:ind w:left="278"/>
      </w:pPr>
      <w:r>
        <w:t>Identify</w:t>
      </w:r>
      <w:r>
        <w:rPr>
          <w:spacing w:val="-10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Manufacturer,</w:t>
      </w:r>
      <w:r>
        <w:rPr>
          <w:spacing w:val="-3"/>
        </w:rPr>
        <w:t xml:space="preserve"> </w:t>
      </w:r>
      <w:r>
        <w:t>Supplier,</w:t>
      </w:r>
      <w:r>
        <w:rPr>
          <w:spacing w:val="-3"/>
        </w:rPr>
        <w:t xml:space="preserve"> </w:t>
      </w:r>
      <w:r>
        <w:t>Transporter,</w:t>
      </w:r>
      <w:r>
        <w:rPr>
          <w:spacing w:val="-2"/>
        </w:rPr>
        <w:t xml:space="preserve"> </w:t>
      </w:r>
      <w:r>
        <w:t>Distributor,</w:t>
      </w:r>
      <w:r>
        <w:rPr>
          <w:spacing w:val="-3"/>
        </w:rPr>
        <w:t xml:space="preserve"> </w:t>
      </w:r>
      <w:r>
        <w:t>Retailer,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Customer.</w:t>
      </w:r>
    </w:p>
    <w:p w14:paraId="6AED7071">
      <w:pPr>
        <w:pStyle w:val="3"/>
        <w:numPr>
          <w:ilvl w:val="1"/>
          <w:numId w:val="1"/>
        </w:numPr>
        <w:tabs>
          <w:tab w:val="left" w:pos="508"/>
        </w:tabs>
        <w:spacing w:before="45" w:after="0" w:line="240" w:lineRule="auto"/>
        <w:ind w:left="508" w:right="0" w:hanging="230"/>
        <w:jc w:val="left"/>
      </w:pP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Registration:</w:t>
      </w:r>
    </w:p>
    <w:p w14:paraId="6737F968">
      <w:pPr>
        <w:pStyle w:val="6"/>
        <w:spacing w:before="40" w:line="276" w:lineRule="auto"/>
        <w:ind w:left="278" w:right="3067"/>
      </w:pP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unique</w:t>
      </w:r>
      <w:r>
        <w:rPr>
          <w:b/>
          <w:spacing w:val="-4"/>
        </w:rPr>
        <w:t xml:space="preserve"> </w:t>
      </w:r>
      <w:r>
        <w:rPr>
          <w:b/>
        </w:rPr>
        <w:t>digital</w:t>
      </w:r>
      <w:r>
        <w:rPr>
          <w:b/>
          <w:spacing w:val="-3"/>
        </w:rPr>
        <w:t xml:space="preserve"> </w:t>
      </w:r>
      <w:r>
        <w:rPr>
          <w:b/>
        </w:rPr>
        <w:t>ID</w:t>
      </w:r>
      <w:r>
        <w:rPr>
          <w:b/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blockchain. (e.g., Product ID #A123 is created by the manufacturer.)</w:t>
      </w:r>
    </w:p>
    <w:p w14:paraId="092DD1F9">
      <w:pPr>
        <w:pStyle w:val="3"/>
        <w:numPr>
          <w:ilvl w:val="1"/>
          <w:numId w:val="1"/>
        </w:numPr>
        <w:tabs>
          <w:tab w:val="left" w:pos="508"/>
        </w:tabs>
        <w:spacing w:before="4" w:after="0" w:line="240" w:lineRule="auto"/>
        <w:ind w:left="508" w:right="0" w:hanging="230"/>
        <w:jc w:val="left"/>
      </w:pPr>
      <w:r>
        <w:t>Recording</w:t>
      </w:r>
      <w:r>
        <w:rPr>
          <w:spacing w:val="-2"/>
        </w:rPr>
        <w:t xml:space="preserve"> Transactions:</w:t>
      </w:r>
    </w:p>
    <w:p w14:paraId="79526365">
      <w:pPr>
        <w:pStyle w:val="6"/>
        <w:spacing w:before="40" w:line="276" w:lineRule="auto"/>
        <w:ind w:left="278" w:right="409"/>
      </w:pPr>
      <w:r>
        <w:t>Each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(manufacturing,</w:t>
      </w:r>
      <w:r>
        <w:rPr>
          <w:spacing w:val="-1"/>
        </w:rPr>
        <w:t xml:space="preserve"> </w:t>
      </w:r>
      <w:r>
        <w:t>packaging,</w:t>
      </w:r>
      <w:r>
        <w:rPr>
          <w:spacing w:val="-3"/>
        </w:rPr>
        <w:t xml:space="preserve"> </w:t>
      </w:r>
      <w:r>
        <w:t>shipping,</w:t>
      </w:r>
      <w:r>
        <w:rPr>
          <w:spacing w:val="-3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sale)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a new </w:t>
      </w:r>
      <w:r>
        <w:rPr>
          <w:b/>
        </w:rPr>
        <w:t xml:space="preserve">block </w:t>
      </w:r>
      <w:r>
        <w:t>on the blockchain.</w:t>
      </w:r>
    </w:p>
    <w:p w14:paraId="1C1FC97D">
      <w:pPr>
        <w:pStyle w:val="6"/>
        <w:spacing w:before="1"/>
        <w:ind w:left="278"/>
      </w:pPr>
      <w:r>
        <w:t>Each</w:t>
      </w:r>
      <w:r>
        <w:rPr>
          <w:spacing w:val="-2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rPr>
          <w:spacing w:val="-2"/>
        </w:rPr>
        <w:t>contains:</w:t>
      </w:r>
    </w:p>
    <w:p w14:paraId="04DEDF79">
      <w:pPr>
        <w:pStyle w:val="8"/>
        <w:numPr>
          <w:ilvl w:val="2"/>
          <w:numId w:val="1"/>
        </w:numPr>
        <w:tabs>
          <w:tab w:val="left" w:pos="999"/>
        </w:tabs>
        <w:spacing w:before="41" w:after="0" w:line="240" w:lineRule="auto"/>
        <w:ind w:left="999" w:right="0" w:hanging="360"/>
        <w:jc w:val="left"/>
        <w:rPr>
          <w:sz w:val="24"/>
        </w:rPr>
      </w:pPr>
      <w:r>
        <w:rPr>
          <w:sz w:val="24"/>
        </w:rPr>
        <w:t xml:space="preserve">Product </w:t>
      </w:r>
      <w:r>
        <w:rPr>
          <w:spacing w:val="-5"/>
          <w:sz w:val="24"/>
        </w:rPr>
        <w:t>ID</w:t>
      </w:r>
    </w:p>
    <w:p w14:paraId="4D4183DC">
      <w:pPr>
        <w:pStyle w:val="8"/>
        <w:numPr>
          <w:ilvl w:val="2"/>
          <w:numId w:val="1"/>
        </w:numPr>
        <w:tabs>
          <w:tab w:val="left" w:pos="999"/>
        </w:tabs>
        <w:spacing w:before="41" w:after="0" w:line="240" w:lineRule="auto"/>
        <w:ind w:left="999" w:right="0" w:hanging="360"/>
        <w:jc w:val="left"/>
        <w:rPr>
          <w:sz w:val="24"/>
        </w:rPr>
      </w:pPr>
      <w:r>
        <w:rPr>
          <w:sz w:val="24"/>
        </w:rPr>
        <w:t>Sender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Receiver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270B07CF">
      <w:pPr>
        <w:pStyle w:val="8"/>
        <w:numPr>
          <w:ilvl w:val="2"/>
          <w:numId w:val="1"/>
        </w:numPr>
        <w:tabs>
          <w:tab w:val="left" w:pos="999"/>
        </w:tabs>
        <w:spacing w:before="40" w:after="0" w:line="240" w:lineRule="auto"/>
        <w:ind w:left="999" w:right="0" w:hanging="360"/>
        <w:jc w:val="left"/>
        <w:rPr>
          <w:sz w:val="24"/>
        </w:rPr>
      </w:pPr>
      <w:r>
        <w:rPr>
          <w:spacing w:val="-2"/>
          <w:sz w:val="24"/>
        </w:rPr>
        <w:t>Timestamp</w:t>
      </w:r>
    </w:p>
    <w:p w14:paraId="247B1176">
      <w:pPr>
        <w:pStyle w:val="8"/>
        <w:numPr>
          <w:ilvl w:val="2"/>
          <w:numId w:val="1"/>
        </w:numPr>
        <w:tabs>
          <w:tab w:val="left" w:pos="999"/>
        </w:tabs>
        <w:spacing w:before="41" w:after="0" w:line="240" w:lineRule="auto"/>
        <w:ind w:left="999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8BD950D">
      <w:pPr>
        <w:pStyle w:val="8"/>
        <w:numPr>
          <w:ilvl w:val="2"/>
          <w:numId w:val="1"/>
        </w:numPr>
        <w:tabs>
          <w:tab w:val="left" w:pos="999"/>
        </w:tabs>
        <w:spacing w:before="44" w:after="0" w:line="240" w:lineRule="auto"/>
        <w:ind w:left="999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authenticity</w:t>
      </w:r>
    </w:p>
    <w:p w14:paraId="5745DEEF">
      <w:pPr>
        <w:pStyle w:val="3"/>
        <w:numPr>
          <w:ilvl w:val="1"/>
          <w:numId w:val="1"/>
        </w:numPr>
        <w:tabs>
          <w:tab w:val="left" w:pos="508"/>
        </w:tabs>
        <w:spacing w:before="45" w:after="0" w:line="240" w:lineRule="auto"/>
        <w:ind w:left="508" w:right="0" w:hanging="230"/>
        <w:jc w:val="left"/>
      </w:pPr>
      <w:r>
        <w:t>Verification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Validation:</w:t>
      </w:r>
    </w:p>
    <w:p w14:paraId="6E8CD96E">
      <w:pPr>
        <w:pStyle w:val="6"/>
        <w:spacing w:before="40" w:line="276" w:lineRule="auto"/>
        <w:ind w:left="278" w:right="409"/>
      </w:pPr>
      <w:r>
        <w:t>Every</w:t>
      </w:r>
      <w:r>
        <w:rPr>
          <w:spacing w:val="-6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participating</w:t>
      </w:r>
      <w:r>
        <w:rPr>
          <w:spacing w:val="-4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chain —</w:t>
      </w:r>
      <w:r>
        <w:rPr>
          <w:spacing w:val="-1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no false data is recorded.</w:t>
      </w:r>
    </w:p>
    <w:p w14:paraId="1B3C680A">
      <w:pPr>
        <w:pStyle w:val="3"/>
        <w:numPr>
          <w:ilvl w:val="1"/>
          <w:numId w:val="1"/>
        </w:numPr>
        <w:tabs>
          <w:tab w:val="left" w:pos="508"/>
        </w:tabs>
        <w:spacing w:before="3" w:after="0" w:line="240" w:lineRule="auto"/>
        <w:ind w:left="508" w:right="0" w:hanging="230"/>
        <w:jc w:val="left"/>
      </w:pPr>
      <w:r>
        <w:t>Linking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Hashing:</w:t>
      </w:r>
    </w:p>
    <w:p w14:paraId="6610A37C">
      <w:pPr>
        <w:pStyle w:val="6"/>
        <w:spacing w:before="40" w:line="276" w:lineRule="auto"/>
        <w:ind w:left="278"/>
      </w:pPr>
      <w:r>
        <w:t>Each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cryptographic</w:t>
      </w:r>
      <w:r>
        <w:rPr>
          <w:b/>
          <w:spacing w:val="-2"/>
        </w:rPr>
        <w:t xml:space="preserve"> </w:t>
      </w:r>
      <w:r>
        <w:rPr>
          <w:b/>
        </w:rPr>
        <w:t>hash</w:t>
      </w:r>
      <w:r>
        <w:t>,</w:t>
      </w:r>
      <w:r>
        <w:rPr>
          <w:spacing w:val="-2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tamper- proof record.</w:t>
      </w:r>
    </w:p>
    <w:p w14:paraId="43EF88C7">
      <w:pPr>
        <w:pStyle w:val="3"/>
        <w:numPr>
          <w:ilvl w:val="1"/>
          <w:numId w:val="1"/>
        </w:numPr>
        <w:tabs>
          <w:tab w:val="left" w:pos="508"/>
        </w:tabs>
        <w:spacing w:before="6" w:after="0" w:line="240" w:lineRule="auto"/>
        <w:ind w:left="508" w:right="0" w:hanging="230"/>
        <w:jc w:val="left"/>
      </w:pPr>
      <w:r>
        <w:t>Consensus</w:t>
      </w:r>
      <w:r>
        <w:rPr>
          <w:spacing w:val="-1"/>
        </w:rPr>
        <w:t xml:space="preserve"> </w:t>
      </w:r>
      <w:r>
        <w:rPr>
          <w:spacing w:val="-2"/>
        </w:rPr>
        <w:t>Mechanism:</w:t>
      </w:r>
    </w:p>
    <w:p w14:paraId="152CFDBB">
      <w:pPr>
        <w:pStyle w:val="6"/>
        <w:spacing w:before="40" w:line="276" w:lineRule="auto"/>
        <w:ind w:left="278"/>
      </w:pP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consensus</w:t>
      </w:r>
      <w:r>
        <w:rPr>
          <w:b/>
          <w:spacing w:val="-2"/>
        </w:rPr>
        <w:t xml:space="preserve"> </w:t>
      </w:r>
      <w:r>
        <w:rPr>
          <w:b/>
        </w:rPr>
        <w:t xml:space="preserve">protocol </w:t>
      </w:r>
      <w:r>
        <w:t>(such</w:t>
      </w:r>
      <w:r>
        <w:rPr>
          <w:spacing w:val="-2"/>
        </w:rPr>
        <w:t xml:space="preserve"> </w:t>
      </w:r>
      <w:r>
        <w:t>as Proof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Stake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Authority)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entries, ensuring data consistency across all nodes.</w:t>
      </w:r>
    </w:p>
    <w:p w14:paraId="4F09F3B7">
      <w:pPr>
        <w:pStyle w:val="3"/>
        <w:numPr>
          <w:ilvl w:val="1"/>
          <w:numId w:val="1"/>
        </w:numPr>
        <w:tabs>
          <w:tab w:val="left" w:pos="507"/>
        </w:tabs>
        <w:spacing w:before="3" w:after="0" w:line="240" w:lineRule="auto"/>
        <w:ind w:left="507" w:right="0" w:hanging="229"/>
        <w:jc w:val="left"/>
      </w:pPr>
      <w:r>
        <w:t>Traceability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Tracking:</w:t>
      </w:r>
    </w:p>
    <w:p w14:paraId="4F42AA73">
      <w:pPr>
        <w:spacing w:before="41" w:line="276" w:lineRule="auto"/>
        <w:ind w:left="278" w:right="409" w:firstLine="0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trace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product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origin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sale.</w:t>
      </w:r>
    </w:p>
    <w:p w14:paraId="3B865901">
      <w:pPr>
        <w:pStyle w:val="3"/>
        <w:numPr>
          <w:ilvl w:val="1"/>
          <w:numId w:val="1"/>
        </w:numPr>
        <w:tabs>
          <w:tab w:val="left" w:pos="508"/>
        </w:tabs>
        <w:spacing w:before="3" w:after="0" w:line="240" w:lineRule="auto"/>
        <w:ind w:left="508" w:right="0" w:hanging="230"/>
        <w:jc w:val="left"/>
      </w:pPr>
      <w:r>
        <w:t>Audit and</w:t>
      </w:r>
      <w:r>
        <w:rPr>
          <w:spacing w:val="1"/>
        </w:rPr>
        <w:t xml:space="preserve"> </w:t>
      </w:r>
      <w:r>
        <w:rPr>
          <w:spacing w:val="-2"/>
        </w:rPr>
        <w:t>Transparency:</w:t>
      </w:r>
    </w:p>
    <w:p w14:paraId="1777BA5F">
      <w:pPr>
        <w:pStyle w:val="6"/>
        <w:spacing w:before="40"/>
        <w:ind w:left="278"/>
      </w:pPr>
      <w:r>
        <w:t>The</w:t>
      </w:r>
      <w:r>
        <w:rPr>
          <w:spacing w:val="-2"/>
        </w:rPr>
        <w:t xml:space="preserve"> </w:t>
      </w:r>
      <w:r>
        <w:t>immutable</w:t>
      </w:r>
      <w:r>
        <w:rPr>
          <w:spacing w:val="-1"/>
        </w:rPr>
        <w:t xml:space="preserve"> </w:t>
      </w:r>
      <w:r>
        <w:t>ledger serves</w:t>
      </w:r>
      <w:r>
        <w:rPr>
          <w:spacing w:val="-1"/>
        </w:rPr>
        <w:t xml:space="preserve"> </w:t>
      </w:r>
      <w:r>
        <w:t>as proof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authenticity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regulators,</w:t>
      </w:r>
      <w:r>
        <w:rPr>
          <w:spacing w:val="-1"/>
        </w:rPr>
        <w:t xml:space="preserve"> </w:t>
      </w:r>
      <w:r>
        <w:t>businesses, and</w:t>
      </w:r>
      <w:r>
        <w:rPr>
          <w:spacing w:val="-1"/>
        </w:rPr>
        <w:t xml:space="preserve"> </w:t>
      </w:r>
      <w:r>
        <w:rPr>
          <w:spacing w:val="-2"/>
        </w:rPr>
        <w:t>customers.</w:t>
      </w:r>
    </w:p>
    <w:p w14:paraId="06F4B25F">
      <w:pPr>
        <w:spacing w:before="185"/>
        <w:ind w:left="249" w:right="0" w:firstLine="0"/>
        <w:jc w:val="left"/>
        <w:rPr>
          <w:sz w:val="32"/>
        </w:rPr>
      </w:pPr>
      <w:r>
        <w:rPr>
          <w:spacing w:val="-4"/>
          <w:sz w:val="32"/>
        </w:rPr>
        <w:t>Software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used:</w:t>
      </w:r>
    </w:p>
    <w:p w14:paraId="105AC36F">
      <w:pPr>
        <w:pStyle w:val="6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72390</wp:posOffset>
                </wp:positionV>
                <wp:extent cx="6670675" cy="83439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834390"/>
                        </a:xfrm>
                        <a:prstGeom prst="rect">
                          <a:avLst/>
                        </a:prstGeom>
                        <a:ln w="10798">
                          <a:solidFill>
                            <a:srgbClr val="1F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356101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70" w:lineRule="exact"/>
                              <w:ind w:left="720" w:right="0" w:hanging="360"/>
                              <w:jc w:val="left"/>
                            </w:pPr>
                            <w:r>
                              <w:t xml:space="preserve">VS </w:t>
                            </w:r>
                            <w:r>
                              <w:rPr>
                                <w:spacing w:val="-2"/>
                              </w:rPr>
                              <w:t>Code.</w:t>
                            </w:r>
                          </w:p>
                          <w:p w14:paraId="410E2BFB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MS</w:t>
                            </w:r>
                            <w:r>
                              <w:rPr>
                                <w:spacing w:val="-2"/>
                              </w:rPr>
                              <w:t xml:space="preserve"> Word.</w:t>
                            </w:r>
                          </w:p>
                          <w:p w14:paraId="6D0AAD0C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5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researching.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33.75pt;margin-top:5.7pt;height:65.7pt;width:525.2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v7mdYA&#10;AAAKAQAADwAAAAAAAAABACAAAAAiAAAAZHJzL2Rvd25yZXYueG1sUEsBAhQAFAAAAAgAh07iQNqv&#10;aDroAQAA2gMAAA4AAAAAAAAAAQAgAAAAJQEAAGRycy9lMm9Eb2MueG1sUEsFBgAAAAAGAAYAWQEA&#10;AH8FAAAAAA==&#10;">
                <v:fill on="f" focussize="0,0"/>
                <v:stroke weight="0.850236220472441pt" color="#1F1E1F" joinstyle="round"/>
                <v:imagedata o:title=""/>
                <o:lock v:ext="edit" aspectratio="f"/>
                <v:textbox inset="0mm,0mm,0mm,0mm">
                  <w:txbxContent>
                    <w:p w14:paraId="62356101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70" w:lineRule="exact"/>
                        <w:ind w:left="720" w:right="0" w:hanging="360"/>
                        <w:jc w:val="left"/>
                      </w:pPr>
                      <w:r>
                        <w:t xml:space="preserve">VS </w:t>
                      </w:r>
                      <w:r>
                        <w:rPr>
                          <w:spacing w:val="-2"/>
                        </w:rPr>
                        <w:t>Code.</w:t>
                      </w:r>
                    </w:p>
                    <w:p w14:paraId="410E2BFB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40" w:lineRule="auto"/>
                        <w:ind w:left="720" w:right="0" w:hanging="360"/>
                        <w:jc w:val="left"/>
                      </w:pPr>
                      <w:r>
                        <w:t>MS</w:t>
                      </w:r>
                      <w:r>
                        <w:rPr>
                          <w:spacing w:val="-2"/>
                        </w:rPr>
                        <w:t xml:space="preserve"> Word.</w:t>
                      </w:r>
                    </w:p>
                    <w:p w14:paraId="6D0AAD0C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5" w:after="0" w:line="240" w:lineRule="auto"/>
                        <w:ind w:left="720" w:right="0" w:hanging="360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researching.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E7A67C">
      <w:pPr>
        <w:pStyle w:val="6"/>
        <w:spacing w:after="0"/>
        <w:rPr>
          <w:sz w:val="7"/>
        </w:rPr>
        <w:sectPr>
          <w:footerReference r:id="rId5" w:type="default"/>
          <w:type w:val="continuous"/>
          <w:pgSz w:w="11940" w:h="16860"/>
          <w:pgMar w:top="700" w:right="566" w:bottom="1180" w:left="566" w:header="0" w:footer="985" w:gutter="0"/>
          <w:pgNumType w:start="1"/>
          <w:cols w:space="720" w:num="1"/>
        </w:sectPr>
      </w:pPr>
    </w:p>
    <w:p w14:paraId="5D17DA6C">
      <w:pPr>
        <w:pStyle w:val="2"/>
        <w:numPr>
          <w:ilvl w:val="0"/>
          <w:numId w:val="3"/>
        </w:numPr>
        <w:tabs>
          <w:tab w:val="left" w:pos="506"/>
        </w:tabs>
        <w:spacing w:before="236" w:after="0" w:line="240" w:lineRule="auto"/>
        <w:ind w:left="506" w:right="0" w:hanging="213"/>
        <w:jc w:val="left"/>
      </w:pPr>
      <w:r>
        <w:rPr>
          <w:color w:val="1F1D1E"/>
          <w:spacing w:val="-4"/>
        </w:rPr>
        <w:t>Implementation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Phase: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Final</w:t>
      </w:r>
      <w:r>
        <w:rPr>
          <w:color w:val="1F1D1E"/>
          <w:spacing w:val="-14"/>
        </w:rPr>
        <w:t xml:space="preserve"> </w:t>
      </w:r>
      <w:r>
        <w:rPr>
          <w:color w:val="1F1D1E"/>
          <w:spacing w:val="-4"/>
        </w:rPr>
        <w:t>Output</w:t>
      </w:r>
      <w:r>
        <w:rPr>
          <w:color w:val="1F1D1E"/>
          <w:spacing w:val="-17"/>
        </w:rPr>
        <w:t xml:space="preserve"> </w:t>
      </w:r>
      <w:r>
        <w:rPr>
          <w:color w:val="1F1D1E"/>
          <w:spacing w:val="-4"/>
        </w:rPr>
        <w:t>(no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error)</w:t>
      </w:r>
    </w:p>
    <w:p w14:paraId="3B246DA8">
      <w:pPr>
        <w:pStyle w:val="6"/>
        <w:spacing w:before="80"/>
        <w:rPr>
          <w:rFonts w:ascii="Arial"/>
          <w:b/>
        </w:rPr>
      </w:pPr>
    </w:p>
    <w:p w14:paraId="6637B388">
      <w:pPr>
        <w:pStyle w:val="8"/>
        <w:numPr>
          <w:ilvl w:val="1"/>
          <w:numId w:val="3"/>
        </w:numPr>
        <w:tabs>
          <w:tab w:val="left" w:pos="657"/>
        </w:tabs>
        <w:spacing w:before="0" w:after="0" w:line="237" w:lineRule="auto"/>
        <w:ind w:left="427" w:right="533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535940</wp:posOffset>
                </wp:positionH>
                <wp:positionV relativeFrom="paragraph">
                  <wp:posOffset>-46355</wp:posOffset>
                </wp:positionV>
                <wp:extent cx="6636385" cy="499745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6384" cy="499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6384" h="4997450">
                              <a:moveTo>
                                <a:pt x="0" y="4997450"/>
                              </a:moveTo>
                              <a:lnTo>
                                <a:pt x="6636384" y="4997450"/>
                              </a:lnTo>
                              <a:lnTo>
                                <a:pt x="6636384" y="0"/>
                              </a:lnTo>
                              <a:lnTo>
                                <a:pt x="0" y="0"/>
                              </a:lnTo>
                              <a:lnTo>
                                <a:pt x="0" y="499745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42.2pt;margin-top:-3.65pt;height:393.5pt;width:522.55pt;mso-position-horizontal-relative:page;z-index:-251654144;mso-width-relative:page;mso-height-relative:page;" filled="f" stroked="t" coordsize="6636384,4997450" o:gfxdata="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vPa6PaAAAACgEAAA8AAAAAAAAAAQAgAAAAIgAAAGRycy9kb3du&#10;cmV2LnhtbFBLAQIUABQAAAAIAIdO4kDrx7nsNgIAABkFAAAOAAAAAAAAAAEAIAAAACkBAABkcnMv&#10;ZTJvRG9jLnhtbFBLBQYAAAAABgAGAFkBAADRBQAAAAA=&#10;" path="m0,4997450l6636384,4997450,6636384,0,0,0,0,4997450x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z w:val="24"/>
        </w:rPr>
        <w:t>chain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created,</w:t>
      </w:r>
      <w:r>
        <w:rPr>
          <w:spacing w:val="-3"/>
          <w:sz w:val="24"/>
        </w:rPr>
        <w:t xml:space="preserve"> </w:t>
      </w:r>
      <w:r>
        <w:rPr>
          <w:sz w:val="24"/>
        </w:rPr>
        <w:t>connecting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manufacturer,</w:t>
      </w:r>
      <w:r>
        <w:rPr>
          <w:spacing w:val="-3"/>
          <w:sz w:val="24"/>
        </w:rPr>
        <w:t xml:space="preserve"> </w:t>
      </w:r>
      <w:r>
        <w:rPr>
          <w:sz w:val="24"/>
        </w:rPr>
        <w:t>supplier, transporter, distributor, retailer, and customer.</w:t>
      </w:r>
    </w:p>
    <w:p w14:paraId="16B98F67">
      <w:pPr>
        <w:pStyle w:val="6"/>
        <w:spacing w:before="7"/>
      </w:pPr>
    </w:p>
    <w:p w14:paraId="01385CE1">
      <w:pPr>
        <w:pStyle w:val="8"/>
        <w:numPr>
          <w:ilvl w:val="1"/>
          <w:numId w:val="3"/>
        </w:numPr>
        <w:tabs>
          <w:tab w:val="left" w:pos="657"/>
        </w:tabs>
        <w:spacing w:before="0" w:after="0" w:line="240" w:lineRule="auto"/>
        <w:ind w:left="427" w:right="23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2"/>
          <w:sz w:val="24"/>
        </w:rPr>
        <w:t xml:space="preserve"> </w:t>
      </w:r>
      <w:r>
        <w:rPr>
          <w:sz w:val="24"/>
        </w:rPr>
        <w:t>registers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blockchain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b/>
          <w:sz w:val="24"/>
        </w:rPr>
        <w:t>unique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record </w:t>
      </w:r>
      <w:r>
        <w:rPr>
          <w:sz w:val="24"/>
        </w:rPr>
        <w:t>with all essential details (product ID, date, batch number, and origin).</w:t>
      </w:r>
    </w:p>
    <w:p w14:paraId="6BF31201">
      <w:pPr>
        <w:pStyle w:val="6"/>
        <w:spacing w:before="4"/>
      </w:pPr>
    </w:p>
    <w:p w14:paraId="5BAB988E">
      <w:pPr>
        <w:pStyle w:val="8"/>
        <w:numPr>
          <w:ilvl w:val="1"/>
          <w:numId w:val="3"/>
        </w:numPr>
        <w:tabs>
          <w:tab w:val="left" w:pos="657"/>
        </w:tabs>
        <w:spacing w:before="0" w:after="0" w:line="240" w:lineRule="auto"/>
        <w:ind w:left="427" w:right="779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moves 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supply</w:t>
      </w:r>
      <w:r>
        <w:rPr>
          <w:spacing w:val="-7"/>
          <w:sz w:val="24"/>
        </w:rPr>
        <w:t xml:space="preserve"> </w:t>
      </w:r>
      <w:r>
        <w:rPr>
          <w:sz w:val="24"/>
        </w:rPr>
        <w:t>chain, each</w:t>
      </w:r>
      <w:r>
        <w:rPr>
          <w:spacing w:val="-2"/>
          <w:sz w:val="24"/>
        </w:rPr>
        <w:t xml:space="preserve"> </w:t>
      </w:r>
      <w:r>
        <w:rPr>
          <w:sz w:val="24"/>
        </w:rPr>
        <w:t>stage</w:t>
      </w:r>
      <w:r>
        <w:rPr>
          <w:spacing w:val="-3"/>
          <w:sz w:val="24"/>
        </w:rPr>
        <w:t xml:space="preserve"> </w:t>
      </w:r>
      <w:r>
        <w:rPr>
          <w:sz w:val="24"/>
        </w:rPr>
        <w:t>(manufacturing,</w:t>
      </w:r>
      <w:r>
        <w:rPr>
          <w:spacing w:val="-2"/>
          <w:sz w:val="24"/>
        </w:rPr>
        <w:t xml:space="preserve"> </w:t>
      </w:r>
      <w:r>
        <w:rPr>
          <w:sz w:val="24"/>
        </w:rPr>
        <w:t>packaging,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shipment, delivery, and sale) is recorded as a </w:t>
      </w:r>
      <w:r>
        <w:rPr>
          <w:b/>
          <w:sz w:val="24"/>
        </w:rPr>
        <w:t xml:space="preserve">new block </w:t>
      </w:r>
      <w:r>
        <w:rPr>
          <w:sz w:val="24"/>
        </w:rPr>
        <w:t>on the blockchain.</w:t>
      </w:r>
    </w:p>
    <w:p w14:paraId="539632FA">
      <w:pPr>
        <w:pStyle w:val="6"/>
        <w:spacing w:before="3"/>
      </w:pPr>
    </w:p>
    <w:p w14:paraId="0104969B">
      <w:pPr>
        <w:pStyle w:val="8"/>
        <w:numPr>
          <w:ilvl w:val="1"/>
          <w:numId w:val="3"/>
        </w:numPr>
        <w:tabs>
          <w:tab w:val="left" w:pos="657"/>
        </w:tabs>
        <w:spacing w:before="1" w:after="0" w:line="240" w:lineRule="auto"/>
        <w:ind w:left="657" w:right="0" w:hanging="23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validated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participants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preventing</w:t>
      </w:r>
    </w:p>
    <w:p w14:paraId="52C1B2B3">
      <w:pPr>
        <w:pStyle w:val="6"/>
        <w:ind w:left="427"/>
      </w:pPr>
      <w:r>
        <w:t>unauthorized</w:t>
      </w:r>
      <w:r>
        <w:rPr>
          <w:spacing w:val="-1"/>
        </w:rPr>
        <w:t xml:space="preserve"> </w:t>
      </w:r>
      <w:r>
        <w:rPr>
          <w:spacing w:val="-2"/>
        </w:rPr>
        <w:t>changes.</w:t>
      </w:r>
    </w:p>
    <w:p w14:paraId="7ED77E4D">
      <w:pPr>
        <w:pStyle w:val="6"/>
        <w:spacing w:before="8"/>
      </w:pPr>
    </w:p>
    <w:p w14:paraId="21ED799C">
      <w:pPr>
        <w:pStyle w:val="8"/>
        <w:numPr>
          <w:ilvl w:val="1"/>
          <w:numId w:val="3"/>
        </w:numPr>
        <w:tabs>
          <w:tab w:val="left" w:pos="657"/>
        </w:tabs>
        <w:spacing w:before="1" w:after="0" w:line="237" w:lineRule="auto"/>
        <w:ind w:left="427" w:right="548" w:firstLine="0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linked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previous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cryptographic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hash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 data integrity and forming an unbreakable chain.</w:t>
      </w:r>
    </w:p>
    <w:p w14:paraId="346C4428">
      <w:pPr>
        <w:pStyle w:val="6"/>
        <w:spacing w:before="9"/>
      </w:pPr>
    </w:p>
    <w:p w14:paraId="7754B37D">
      <w:pPr>
        <w:pStyle w:val="8"/>
        <w:numPr>
          <w:ilvl w:val="1"/>
          <w:numId w:val="3"/>
        </w:numPr>
        <w:tabs>
          <w:tab w:val="left" w:pos="657"/>
        </w:tabs>
        <w:spacing w:before="0" w:after="0" w:line="237" w:lineRule="auto"/>
        <w:ind w:left="427" w:right="32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2"/>
          <w:sz w:val="24"/>
        </w:rPr>
        <w:t xml:space="preserve"> </w:t>
      </w:r>
      <w:r>
        <w:rPr>
          <w:sz w:val="24"/>
        </w:rPr>
        <w:t>ledger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automatically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nodes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participant</w:t>
      </w:r>
      <w:r>
        <w:rPr>
          <w:spacing w:val="-2"/>
          <w:sz w:val="24"/>
        </w:rPr>
        <w:t xml:space="preserve"> </w:t>
      </w:r>
      <w:r>
        <w:rPr>
          <w:sz w:val="24"/>
        </w:rPr>
        <w:t>has access to the latest and most accurate data.</w:t>
      </w:r>
    </w:p>
    <w:p w14:paraId="1D6A41F2">
      <w:pPr>
        <w:pStyle w:val="6"/>
        <w:spacing w:before="9"/>
      </w:pPr>
    </w:p>
    <w:p w14:paraId="44F7808E">
      <w:pPr>
        <w:pStyle w:val="8"/>
        <w:numPr>
          <w:ilvl w:val="1"/>
          <w:numId w:val="3"/>
        </w:numPr>
        <w:tabs>
          <w:tab w:val="left" w:pos="657"/>
        </w:tabs>
        <w:spacing w:before="0" w:after="0" w:line="237" w:lineRule="auto"/>
        <w:ind w:left="427" w:right="63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product’s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throughout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supply </w:t>
      </w:r>
      <w:r>
        <w:rPr>
          <w:spacing w:val="-2"/>
          <w:sz w:val="24"/>
        </w:rPr>
        <w:t>chain.</w:t>
      </w:r>
    </w:p>
    <w:p w14:paraId="0EB462DF">
      <w:pPr>
        <w:pStyle w:val="6"/>
        <w:spacing w:before="7"/>
      </w:pPr>
    </w:p>
    <w:p w14:paraId="3F8EF322">
      <w:pPr>
        <w:pStyle w:val="8"/>
        <w:numPr>
          <w:ilvl w:val="1"/>
          <w:numId w:val="3"/>
        </w:numPr>
        <w:tabs>
          <w:tab w:val="left" w:pos="657"/>
        </w:tabs>
        <w:spacing w:before="0" w:after="0" w:line="240" w:lineRule="auto"/>
        <w:ind w:left="427" w:right="77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blockchain</w:t>
      </w:r>
      <w:r>
        <w:rPr>
          <w:spacing w:val="-2"/>
          <w:sz w:val="24"/>
        </w:rPr>
        <w:t xml:space="preserve"> </w:t>
      </w:r>
      <w:r>
        <w:rPr>
          <w:sz w:val="24"/>
        </w:rPr>
        <w:t>ledger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transparent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history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its origin to its final delivery to the customer.</w:t>
      </w:r>
    </w:p>
    <w:p w14:paraId="7CF06049">
      <w:pPr>
        <w:pStyle w:val="6"/>
        <w:spacing w:before="4"/>
      </w:pPr>
    </w:p>
    <w:p w14:paraId="6ADAD5D0">
      <w:pPr>
        <w:pStyle w:val="8"/>
        <w:numPr>
          <w:ilvl w:val="1"/>
          <w:numId w:val="3"/>
        </w:numPr>
        <w:tabs>
          <w:tab w:val="left" w:pos="657"/>
        </w:tabs>
        <w:spacing w:before="0" w:after="0" w:line="240" w:lineRule="auto"/>
        <w:ind w:left="427" w:right="36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secure,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tamper-proof,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trust-based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record-keeping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eliminating</w:t>
      </w:r>
      <w:r>
        <w:rPr>
          <w:spacing w:val="-6"/>
          <w:sz w:val="24"/>
        </w:rPr>
        <w:t xml:space="preserve"> </w:t>
      </w:r>
      <w:r>
        <w:rPr>
          <w:sz w:val="24"/>
        </w:rPr>
        <w:t>fraud, improving accountability, and enhancing supply chain visibility.</w:t>
      </w:r>
    </w:p>
    <w:p w14:paraId="6AB6EEFC">
      <w:pPr>
        <w:pStyle w:val="6"/>
        <w:spacing w:before="235"/>
        <w:rPr>
          <w:sz w:val="28"/>
        </w:rPr>
      </w:pPr>
    </w:p>
    <w:p w14:paraId="58E5260D"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*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3BDE3CEE">
      <w:pPr>
        <w:pStyle w:val="6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109220</wp:posOffset>
                </wp:positionV>
                <wp:extent cx="6636385" cy="2486025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2486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8A0B3A"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67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transaction 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recorded permanently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ensuring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integrity.</w:t>
                            </w:r>
                          </w:p>
                          <w:p w14:paraId="05B08E11">
                            <w:pPr>
                              <w:pStyle w:val="6"/>
                              <w:spacing w:before="4"/>
                            </w:pPr>
                          </w:p>
                          <w:p w14:paraId="41A2AA40"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creates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transparency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among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all parties,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reducing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disputes.</w:t>
                            </w:r>
                          </w:p>
                          <w:p w14:paraId="6BE5860C">
                            <w:pPr>
                              <w:pStyle w:val="6"/>
                              <w:spacing w:before="3"/>
                            </w:pPr>
                          </w:p>
                          <w:p w14:paraId="0B3B7B1C"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Counterfeit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detection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becomes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easier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since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unique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-2"/>
                              </w:rPr>
                              <w:t xml:space="preserve"> record.</w:t>
                            </w:r>
                          </w:p>
                          <w:p w14:paraId="7C702CC4">
                            <w:pPr>
                              <w:pStyle w:val="6"/>
                              <w:spacing w:before="7"/>
                            </w:pPr>
                          </w:p>
                          <w:p w14:paraId="2532B89A"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Smart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contracts automate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payment 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delivery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confirmations.</w:t>
                            </w:r>
                          </w:p>
                          <w:p w14:paraId="09184557">
                            <w:pPr>
                              <w:pStyle w:val="6"/>
                              <w:spacing w:before="3"/>
                            </w:pPr>
                          </w:p>
                          <w:p w14:paraId="32F7571B"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1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Real-time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helps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identify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bottlenecks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spacing w:val="-2"/>
                              </w:rPr>
                              <w:t>delays.</w:t>
                            </w:r>
                          </w:p>
                          <w:p w14:paraId="3C263B0B">
                            <w:pPr>
                              <w:pStyle w:val="6"/>
                              <w:spacing w:before="3"/>
                            </w:pPr>
                          </w:p>
                          <w:p w14:paraId="53F076D1"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5"/>
                              </w:tabs>
                              <w:spacing w:before="0" w:after="0" w:line="240" w:lineRule="auto"/>
                              <w:ind w:left="375" w:right="0" w:hanging="232"/>
                              <w:jc w:val="left"/>
                            </w:pPr>
                            <w:r>
                              <w:t>Improves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between suppliers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customers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providing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verifiable proof 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product </w:t>
                            </w:r>
                            <w:r>
                              <w:rPr>
                                <w:spacing w:val="-2"/>
                              </w:rPr>
                              <w:t>origin.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42pt;margin-top:8.6pt;height:195.75pt;width:522.5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yFFrNsA&#10;AAAKAQAADwAAAAAAAAABACAAAAAiAAAAZHJzL2Rvd25yZXYueG1sUEsBAhQAFAAAAAgAh07iQICh&#10;LZTjAQAA2gMAAA4AAAAAAAAAAQAgAAAAKgEAAGRycy9lMm9Eb2MueG1sUEsFBgAAAAAGAAYAWQEA&#10;AH8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6E8A0B3A">
                      <w:pPr>
                        <w:pStyle w:val="6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67" w:after="0" w:line="240" w:lineRule="auto"/>
                        <w:ind w:left="373" w:right="0" w:hanging="230"/>
                        <w:jc w:val="left"/>
                      </w:pP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transaction 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recorded permanently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ensuring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integrity.</w:t>
                      </w:r>
                    </w:p>
                    <w:p w14:paraId="05B08E11">
                      <w:pPr>
                        <w:pStyle w:val="6"/>
                        <w:spacing w:before="4"/>
                      </w:pPr>
                    </w:p>
                    <w:p w14:paraId="41A2AA40">
                      <w:pPr>
                        <w:pStyle w:val="6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Blockchain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creates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transparency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among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all parties,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reducing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disputes.</w:t>
                      </w:r>
                    </w:p>
                    <w:p w14:paraId="6BE5860C">
                      <w:pPr>
                        <w:pStyle w:val="6"/>
                        <w:spacing w:before="3"/>
                      </w:pPr>
                    </w:p>
                    <w:p w14:paraId="0B3B7B1C">
                      <w:pPr>
                        <w:pStyle w:val="6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Counterfeit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detection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becomes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easier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since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unique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-2"/>
                        </w:rPr>
                        <w:t xml:space="preserve"> record.</w:t>
                      </w:r>
                    </w:p>
                    <w:p w14:paraId="7C702CC4">
                      <w:pPr>
                        <w:pStyle w:val="6"/>
                        <w:spacing w:before="7"/>
                      </w:pPr>
                    </w:p>
                    <w:p w14:paraId="2532B89A">
                      <w:pPr>
                        <w:pStyle w:val="6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Smart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contracts automate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payment 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delivery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confirmations.</w:t>
                      </w:r>
                    </w:p>
                    <w:p w14:paraId="09184557">
                      <w:pPr>
                        <w:pStyle w:val="6"/>
                        <w:spacing w:before="3"/>
                      </w:pPr>
                    </w:p>
                    <w:p w14:paraId="32F7571B">
                      <w:pPr>
                        <w:pStyle w:val="6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1" w:after="0" w:line="240" w:lineRule="auto"/>
                        <w:ind w:left="373" w:right="0" w:hanging="230"/>
                        <w:jc w:val="left"/>
                      </w:pPr>
                      <w:r>
                        <w:t>Real-time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helps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identify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bottlenecks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and </w:t>
                      </w:r>
                      <w:r>
                        <w:rPr>
                          <w:spacing w:val="-2"/>
                        </w:rPr>
                        <w:t>delays.</w:t>
                      </w:r>
                    </w:p>
                    <w:p w14:paraId="3C263B0B">
                      <w:pPr>
                        <w:pStyle w:val="6"/>
                        <w:spacing w:before="3"/>
                      </w:pPr>
                    </w:p>
                    <w:p w14:paraId="53F076D1">
                      <w:pPr>
                        <w:pStyle w:val="6"/>
                        <w:numPr>
                          <w:ilvl w:val="0"/>
                          <w:numId w:val="4"/>
                        </w:numPr>
                        <w:tabs>
                          <w:tab w:val="left" w:pos="375"/>
                        </w:tabs>
                        <w:spacing w:before="0" w:after="0" w:line="240" w:lineRule="auto"/>
                        <w:ind w:left="375" w:right="0" w:hanging="232"/>
                        <w:jc w:val="left"/>
                      </w:pPr>
                      <w:r>
                        <w:t>Improves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between suppliers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customers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providing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verifiable proof 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product </w:t>
                      </w:r>
                      <w:r>
                        <w:rPr>
                          <w:spacing w:val="-2"/>
                        </w:rPr>
                        <w:t>origin.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34C5BB">
      <w:pPr>
        <w:pStyle w:val="6"/>
        <w:spacing w:after="0"/>
        <w:rPr>
          <w:b/>
          <w:sz w:val="12"/>
        </w:rPr>
        <w:sectPr>
          <w:headerReference r:id="rId6" w:type="default"/>
          <w:footerReference r:id="rId7" w:type="default"/>
          <w:pgSz w:w="11940" w:h="16860"/>
          <w:pgMar w:top="1180" w:right="566" w:bottom="1180" w:left="566" w:header="907" w:footer="985" w:gutter="0"/>
          <w:cols w:space="720" w:num="1"/>
        </w:sectPr>
      </w:pPr>
    </w:p>
    <w:p w14:paraId="4CCF7826">
      <w:pPr>
        <w:pStyle w:val="6"/>
        <w:rPr>
          <w:b/>
          <w:sz w:val="20"/>
        </w:rPr>
      </w:pPr>
    </w:p>
    <w:p w14:paraId="20B4395D">
      <w:pPr>
        <w:pStyle w:val="6"/>
        <w:rPr>
          <w:b/>
          <w:sz w:val="20"/>
        </w:rPr>
      </w:pPr>
    </w:p>
    <w:p w14:paraId="401509B7">
      <w:pPr>
        <w:pStyle w:val="6"/>
        <w:rPr>
          <w:b/>
          <w:sz w:val="20"/>
        </w:rPr>
      </w:pPr>
    </w:p>
    <w:p w14:paraId="22B1F42A">
      <w:pPr>
        <w:pStyle w:val="6"/>
        <w:rPr>
          <w:b/>
          <w:sz w:val="20"/>
        </w:rPr>
      </w:pPr>
    </w:p>
    <w:p w14:paraId="15C6128D">
      <w:pPr>
        <w:pStyle w:val="6"/>
        <w:rPr>
          <w:b/>
          <w:sz w:val="20"/>
        </w:rPr>
      </w:pPr>
    </w:p>
    <w:p w14:paraId="57056D57">
      <w:pPr>
        <w:pStyle w:val="6"/>
        <w:rPr>
          <w:b/>
          <w:sz w:val="20"/>
        </w:rPr>
      </w:pPr>
    </w:p>
    <w:p w14:paraId="7CAB7625">
      <w:pPr>
        <w:pStyle w:val="6"/>
        <w:rPr>
          <w:b/>
          <w:sz w:val="20"/>
        </w:rPr>
      </w:pPr>
    </w:p>
    <w:p w14:paraId="063CDD26">
      <w:pPr>
        <w:pStyle w:val="6"/>
        <w:rPr>
          <w:b/>
          <w:sz w:val="20"/>
        </w:rPr>
      </w:pPr>
    </w:p>
    <w:p w14:paraId="4FC8BBA0">
      <w:pPr>
        <w:pStyle w:val="6"/>
        <w:rPr>
          <w:b/>
          <w:sz w:val="20"/>
        </w:rPr>
      </w:pPr>
    </w:p>
    <w:p w14:paraId="5B3CE8CD">
      <w:pPr>
        <w:pStyle w:val="6"/>
        <w:rPr>
          <w:b/>
          <w:sz w:val="20"/>
        </w:rPr>
      </w:pPr>
    </w:p>
    <w:p w14:paraId="43E8C1C3">
      <w:pPr>
        <w:pStyle w:val="6"/>
        <w:rPr>
          <w:b/>
          <w:sz w:val="20"/>
        </w:rPr>
      </w:pPr>
    </w:p>
    <w:p w14:paraId="1FD19877">
      <w:pPr>
        <w:pStyle w:val="6"/>
        <w:rPr>
          <w:b/>
          <w:sz w:val="20"/>
        </w:rPr>
      </w:pPr>
    </w:p>
    <w:p w14:paraId="325D6A75">
      <w:pPr>
        <w:pStyle w:val="6"/>
        <w:rPr>
          <w:b/>
          <w:sz w:val="20"/>
        </w:rPr>
      </w:pPr>
    </w:p>
    <w:p w14:paraId="4F95D895">
      <w:pPr>
        <w:pStyle w:val="6"/>
        <w:rPr>
          <w:b/>
          <w:sz w:val="20"/>
        </w:rPr>
      </w:pPr>
    </w:p>
    <w:p w14:paraId="4E16F88A">
      <w:pPr>
        <w:pStyle w:val="6"/>
        <w:rPr>
          <w:b/>
          <w:sz w:val="20"/>
        </w:rPr>
      </w:pPr>
    </w:p>
    <w:p w14:paraId="337B0D3F">
      <w:pPr>
        <w:pStyle w:val="6"/>
        <w:rPr>
          <w:b/>
          <w:sz w:val="20"/>
        </w:rPr>
      </w:pPr>
    </w:p>
    <w:p w14:paraId="0494304C">
      <w:pPr>
        <w:pStyle w:val="6"/>
        <w:rPr>
          <w:b/>
          <w:sz w:val="20"/>
        </w:rPr>
      </w:pPr>
    </w:p>
    <w:p w14:paraId="56838CA5">
      <w:pPr>
        <w:pStyle w:val="6"/>
        <w:rPr>
          <w:b/>
          <w:sz w:val="20"/>
        </w:rPr>
      </w:pPr>
    </w:p>
    <w:p w14:paraId="26C527BB">
      <w:pPr>
        <w:pStyle w:val="6"/>
        <w:rPr>
          <w:b/>
          <w:sz w:val="20"/>
        </w:rPr>
      </w:pPr>
    </w:p>
    <w:p w14:paraId="46E5AB59">
      <w:pPr>
        <w:pStyle w:val="6"/>
        <w:rPr>
          <w:b/>
          <w:sz w:val="20"/>
        </w:rPr>
      </w:pPr>
    </w:p>
    <w:p w14:paraId="28B1E533">
      <w:pPr>
        <w:pStyle w:val="6"/>
        <w:rPr>
          <w:b/>
          <w:sz w:val="20"/>
        </w:rPr>
      </w:pPr>
    </w:p>
    <w:p w14:paraId="44FBF746">
      <w:pPr>
        <w:pStyle w:val="6"/>
        <w:rPr>
          <w:b/>
          <w:sz w:val="20"/>
        </w:rPr>
      </w:pPr>
    </w:p>
    <w:p w14:paraId="72047648">
      <w:pPr>
        <w:pStyle w:val="6"/>
        <w:rPr>
          <w:b/>
          <w:sz w:val="20"/>
        </w:rPr>
      </w:pPr>
    </w:p>
    <w:p w14:paraId="4AC6CF52">
      <w:pPr>
        <w:pStyle w:val="6"/>
        <w:rPr>
          <w:b/>
          <w:sz w:val="20"/>
        </w:rPr>
      </w:pPr>
    </w:p>
    <w:p w14:paraId="26E30B1D">
      <w:pPr>
        <w:pStyle w:val="6"/>
        <w:rPr>
          <w:b/>
          <w:sz w:val="20"/>
        </w:rPr>
      </w:pPr>
    </w:p>
    <w:p w14:paraId="4B053844">
      <w:pPr>
        <w:pStyle w:val="6"/>
        <w:rPr>
          <w:b/>
          <w:sz w:val="20"/>
        </w:rPr>
      </w:pPr>
    </w:p>
    <w:p w14:paraId="13B24E04">
      <w:pPr>
        <w:pStyle w:val="6"/>
        <w:rPr>
          <w:b/>
          <w:sz w:val="20"/>
        </w:rPr>
      </w:pPr>
    </w:p>
    <w:p w14:paraId="0F140C0A">
      <w:pPr>
        <w:pStyle w:val="6"/>
        <w:spacing w:before="35"/>
        <w:rPr>
          <w:b/>
          <w:sz w:val="20"/>
        </w:rPr>
      </w:pPr>
    </w:p>
    <w:p w14:paraId="333CB7A1">
      <w:pPr>
        <w:pStyle w:val="6"/>
        <w:spacing w:before="4"/>
        <w:rPr>
          <w:rFonts w:ascii="Arial"/>
          <w:b/>
          <w:i/>
          <w:sz w:val="17"/>
        </w:rPr>
      </w:pPr>
    </w:p>
    <w:p w14:paraId="0E8E9DF5">
      <w:pPr>
        <w:pStyle w:val="6"/>
        <w:spacing w:before="4"/>
        <w:rPr>
          <w:rFonts w:ascii="Arial"/>
          <w:b/>
          <w:i/>
          <w:sz w:val="17"/>
        </w:rPr>
      </w:pPr>
    </w:p>
    <w:p w14:paraId="2138573B">
      <w:pPr>
        <w:pStyle w:val="6"/>
        <w:spacing w:before="4"/>
        <w:rPr>
          <w:rFonts w:ascii="Arial"/>
          <w:b/>
          <w:i/>
          <w:sz w:val="17"/>
        </w:rPr>
      </w:pPr>
    </w:p>
    <w:p w14:paraId="1021700B">
      <w:pPr>
        <w:pStyle w:val="6"/>
        <w:spacing w:before="4"/>
        <w:rPr>
          <w:rFonts w:ascii="Arial"/>
          <w:b/>
          <w:i/>
          <w:sz w:val="17"/>
        </w:rPr>
      </w:pPr>
    </w:p>
    <w:p w14:paraId="2C2BE10E">
      <w:pPr>
        <w:pStyle w:val="6"/>
        <w:spacing w:before="4"/>
        <w:rPr>
          <w:rFonts w:ascii="Arial"/>
          <w:b/>
          <w:i/>
          <w:sz w:val="17"/>
        </w:rPr>
      </w:pPr>
      <w:r>
        <w:drawing>
          <wp:inline distT="0" distB="0" distL="114300" distR="114300">
            <wp:extent cx="6858635" cy="4471670"/>
            <wp:effectExtent l="0" t="0" r="16510" b="3175"/>
            <wp:docPr id="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40" w:h="16860"/>
      <w:pgMar w:top="1180" w:right="566" w:bottom="1180" w:left="566" w:header="907" w:footer="9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034F8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6192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">
              <o:lock v:ext="edit" aspectratio="f"/>
              <v:shape id="Image 2" o:spid="_x0000_s1026" o:spt="75" type="#_x0000_t75" style="position:absolute;left:0;top:0;height:196557;width:586752;" filled="f" o:preferrelative="t" stroked="f" coordsize="21600,21600" o:gfxdata="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tO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297;top:148310;height:18415;width:323215;" fillcolor="#1F1E1F" filled="t" stroked="f" coordsize="323215,18415" o:gfxdata="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AGrvQAA&#10;ANoAAAAPAAAAAAAAAAEAIAAAACIAAABkcnMvZG93bnJldi54bWxQSwECFAAUAAAACACHTuJAMy8F&#10;njsAAAA5AAAAEAAAAAAAAAABACAAAAAMAQAAZHJzL3NoYXBleG1sLnhtbFBLBQYAAAAABgAGAFsB&#10;AAC2AwAAAAA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51D7D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5pt;margin-top:800.05pt;height:19.85pt;width:168.55pt;mso-position-horizontal-relative:page;mso-position-vertical-relative:page;z-index:-251656192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JdNFk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E51D7D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46504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75pt;margin-top:810.95pt;height:11pt;width:174.2pt;mso-position-horizontal-relative:page;mso-position-vertical-relative:page;z-index:-251655168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LVXdo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346504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81DC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4144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">
              <o:lock v:ext="edit" aspectratio="f"/>
              <v:shape id="Image 30" o:spid="_x0000_s1026" o:spt="75" type="#_x0000_t75" style="position:absolute;left:0;top:0;height:196557;width:586752;" filled="f" o:preferrelative="t" stroked="f" coordsize="21600,21600" o:gfxdata="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uNN/b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f"/>
              </v:shape>
              <v:shape id="Graphic 31" o:spid="_x0000_s1026" o:spt="100" style="position:absolute;left:598297;top:148310;height:18415;width:323215;" fillcolor="#1F1E1F" filled="t" stroked="f" coordsize="323215,18415" o:gfxdata="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eEbb4A&#10;AADbAAAADwAAAAAAAAABACAAAAAiAAAAZHJzL2Rvd25yZXYueG1sUEsBAhQAFAAAAAgAh07iQDMv&#10;BZ47AAAAOQAAABAAAAAAAAAAAQAgAAAADQEAAGRycy9zaGFwZXhtbC54bWxQSwUGAAAAAAYABgBb&#10;AQAAtwMAAAAA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7DAAC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389.15pt;margin-top:800.05pt;height:19.85pt;width:168.55pt;mso-position-horizontal-relative:page;mso-position-vertical-relative:page;z-index:-251654144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mm4CzbAAAADgEAAA8AAAAAAAAAAQAgAAAAIgAAAGRycy9kb3ducmV2LnhtbFBLAQIUABQA&#10;AAAIAIdO4kBRRslQ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D7DAAC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BC8DE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395.75pt;margin-top:810.95pt;height:11pt;width:174.2pt;mso-position-horizontal-relative:page;mso-position-vertical-relative:page;z-index:-251653120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FnaPL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4BC8DE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E427E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563245</wp:posOffset>
              </wp:positionV>
              <wp:extent cx="1854835" cy="20447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44765">
                          <w:pPr>
                            <w:pStyle w:val="6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1F1D1D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F1D1D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F1D1D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F1D1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411.5pt;margin-top:44.35pt;height:16.1pt;width:146.05pt;mso-position-horizontal-relative:page;mso-position-vertical-relative:page;z-index:-251655168;mso-width-relative:page;mso-height-relative:page;" filled="f" stroked="f" coordsize="21600,21600" o:gfxdata="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7a762QAAAAsBAAAPAAAAAAAAAAEAIAAAACIAAABkcnMvZG93bnJldi54bWxQSwECFAAUAAAA&#10;CACHTuJAn9AmW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444765">
                    <w:pPr>
                      <w:pStyle w:val="6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1F1D1D"/>
                      </w:rPr>
                      <w:t>Applied</w:t>
                    </w:r>
                    <w:r>
                      <w:rPr>
                        <w:rFonts w:ascii="Cambria"/>
                        <w:color w:val="1F1D1D"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and</w:t>
                    </w:r>
                    <w:r>
                      <w:rPr>
                        <w:rFonts w:ascii="Cambria"/>
                        <w:color w:val="1F1D1D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Action</w:t>
                    </w:r>
                    <w:r>
                      <w:rPr>
                        <w:rFonts w:ascii="Cambria"/>
                        <w:color w:val="1F1D1D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  <w:spacing w:val="-2"/>
                      </w:rPr>
                      <w:t>Learning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374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8" w:hanging="231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4" w:hanging="36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252" w:hanging="214"/>
      </w:pPr>
      <w:rPr>
        <w:rFonts w:hint="default" w:ascii="Arial" w:hAnsi="Arial" w:eastAsia="Arial" w:cs="Arial"/>
        <w:b/>
        <w:bCs/>
        <w:i w:val="0"/>
        <w:iCs w:val="0"/>
        <w:color w:val="1F1E1F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509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9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*"/>
      <w:lvlJc w:val="left"/>
      <w:pPr>
        <w:ind w:left="506" w:hanging="214"/>
      </w:pPr>
      <w:rPr>
        <w:rFonts w:hint="default" w:ascii="Arial" w:hAnsi="Arial" w:eastAsia="Arial" w:cs="Arial"/>
        <w:b/>
        <w:bCs/>
        <w:i w:val="0"/>
        <w:iCs w:val="0"/>
        <w:color w:val="1F1D1E"/>
        <w:spacing w:val="0"/>
        <w:w w:val="99"/>
        <w:position w:val="1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2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4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2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7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1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65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9" w:hanging="23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2B6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251" w:hanging="213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"/>
      <w:ind w:left="508" w:hanging="2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27" w:hanging="23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2025-11-01T05:05:00Z</dcterms:created>
  <dc:creator>Ashirbad Sahoo</dc:creator>
  <cp:lastModifiedBy>Akshay behera Raja</cp:lastModifiedBy>
  <dcterms:modified xsi:type="dcterms:W3CDTF">2025-11-01T05:09:13Z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3125008BF89A496D80F6E6B6F5442B96_12</vt:lpwstr>
  </property>
</Properties>
</file>
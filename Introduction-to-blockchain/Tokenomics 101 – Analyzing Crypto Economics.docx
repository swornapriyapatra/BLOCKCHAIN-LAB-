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EFB99">
      <w:pPr>
        <w:pStyle w:val="5"/>
        <w:ind w:left="9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08775" cy="1943735"/>
                <wp:effectExtent l="9525" t="0" r="0" b="888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775" cy="1943735"/>
                          <a:chOff x="0" y="0"/>
                          <a:chExt cx="6708775" cy="19437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6" y="52643"/>
                            <a:ext cx="533463" cy="906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" y="1794994"/>
                            <a:ext cx="1827911" cy="1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07" y="1299452"/>
                            <a:ext cx="297688" cy="21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47" y="1341553"/>
                            <a:ext cx="116978" cy="16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44" y="1299554"/>
                            <a:ext cx="958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5735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82"/>
                                </a:lnTo>
                                <a:lnTo>
                                  <a:pt x="31648" y="165582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44881"/>
                                </a:moveTo>
                                <a:lnTo>
                                  <a:pt x="63627" y="44881"/>
                                </a:lnTo>
                                <a:lnTo>
                                  <a:pt x="63627" y="165455"/>
                                </a:lnTo>
                                <a:lnTo>
                                  <a:pt x="95288" y="165455"/>
                                </a:lnTo>
                                <a:lnTo>
                                  <a:pt x="95288" y="44881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38"/>
                                </a:moveTo>
                                <a:lnTo>
                                  <a:pt x="63627" y="38"/>
                                </a:lnTo>
                                <a:lnTo>
                                  <a:pt x="63627" y="28803"/>
                                </a:lnTo>
                                <a:lnTo>
                                  <a:pt x="95288" y="28803"/>
                                </a:lnTo>
                                <a:lnTo>
                                  <a:pt x="9528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73" y="1299630"/>
                            <a:ext cx="245491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70" y="1341734"/>
                            <a:ext cx="111470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44" y="1341569"/>
                            <a:ext cx="108346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386" y="1299630"/>
                            <a:ext cx="116908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25" y="1299630"/>
                            <a:ext cx="417195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750" y="1341734"/>
                            <a:ext cx="123101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1" y="1341569"/>
                            <a:ext cx="108700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270" y="1301014"/>
                            <a:ext cx="369315" cy="167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938" y="1341569"/>
                            <a:ext cx="198691" cy="12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554" y="1299592"/>
                            <a:ext cx="32384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735">
                                <a:moveTo>
                                  <a:pt x="32385" y="44831"/>
                                </a:moveTo>
                                <a:lnTo>
                                  <a:pt x="0" y="44831"/>
                                </a:lnTo>
                                <a:lnTo>
                                  <a:pt x="0" y="165417"/>
                                </a:lnTo>
                                <a:lnTo>
                                  <a:pt x="32385" y="165417"/>
                                </a:lnTo>
                                <a:lnTo>
                                  <a:pt x="32385" y="44831"/>
                                </a:lnTo>
                                <a:close/>
                              </a:path>
                              <a:path w="32384" h="165735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27" y="1341569"/>
                            <a:ext cx="109424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769" y="1341731"/>
                            <a:ext cx="116624" cy="17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27357" y="1299452"/>
                            <a:ext cx="521843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E7EC2E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49D6E6DF">
                              <w:pPr>
                                <w:spacing w:before="18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83870E6">
                              <w:pPr>
                                <w:spacing w:before="1"/>
                                <w:ind w:left="29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Tokenomics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101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Analyzing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Crypto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Economics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9" y="5399"/>
                            <a:ext cx="6697980" cy="1685925"/>
                          </a:xfrm>
                          <a:prstGeom prst="rect">
                            <a:avLst/>
                          </a:prstGeom>
                          <a:ln w="10798">
                            <a:solidFill>
                              <a:srgbClr val="1F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2E33A2">
                              <w:pPr>
                                <w:spacing w:before="173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75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</w:t>
                              </w:r>
                            </w:p>
                            <w:p w14:paraId="277F65A3">
                              <w:pPr>
                                <w:spacing w:before="255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2B91FC42">
                              <w:pPr>
                                <w:spacing w:before="3" w:line="240" w:lineRule="auto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 w14:paraId="32B50B0A">
                              <w:pPr>
                                <w:spacing w:before="0" w:line="477" w:lineRule="auto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6D355290">
                              <w:pPr>
                                <w:spacing w:before="78"/>
                                <w:ind w:left="4033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05pt;width:528.25pt;" coordsize="6708775,1943735" o:gfxdata="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">
                <o:lock v:ext="edit" aspectratio="f"/>
                <v:shape id="Image 7" o:spid="_x0000_s1026" o:spt="75" type="#_x0000_t75" style="position:absolute;left:132106;top:52643;height:906906;width:533463;" filled="f" o:preferrelative="t" stroked="f" coordsize="21600,21600" o:gfxdata="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Y5g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27357;top:1794994;height:141058;width:1827911;" filled="f" o:preferrelative="t" stroked="f" coordsize="21600,21600" o:gfxdata="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1a9F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2156207;top:1299452;height:210896;width:297688;" filled="f" o:preferrelative="t" stroked="f" coordsize="21600,21600" o:gfxdata="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X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2476247;top:1341553;height:168795;width:116978;" filled="f" o:preferrelative="t" stroked="f" coordsize="21600,21600" o:gfxdata="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ZpJ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11" o:spid="_x0000_s1026" o:spt="100" style="position:absolute;left:2617344;top:1299554;height:165735;width:95885;" fillcolor="#1F1E1F" filled="t" stroked="f" coordsize="95885,165735" o:gfxdata="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O5eq5AAAA2wAA&#10;AA8AAAAAAAAAAQAgAAAAIgAAAGRycy9kb3ducmV2LnhtbFBLAQIUABQAAAAIAIdO4kAzLwWeOwAA&#10;ADkAAAAQAAAAAAAAAAEAIAAAAAgBAABkcnMvc2hhcGV4bWwueG1sUEsFBgAAAAAGAAYAWwEAALID&#10;AAAAAA==&#10;" path="m31648,0l0,0,0,165582,31648,165582,31648,0xem95288,44881l63627,44881,63627,165455,95288,165455,95288,44881xem95288,38l63627,38,63627,28803,95288,28803,95288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73;top:1299630;height:168427;width:245491;" filled="f" o:preferrelative="t" stroked="f" coordsize="21600,21600" o:gfxdata="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26P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3" o:spid="_x0000_s1026" o:spt="75" type="#_x0000_t75" style="position:absolute;left:3066670;top:1341734;height:126323;width:111470;" filled="f" o:preferrelative="t" stroked="f" coordsize="21600,21600" o:gfxdata="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TqY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4" o:spid="_x0000_s1026" o:spt="75" type="#_x0000_t75" style="position:absolute;left:3201544;top:1341569;height:123440;width:108346;" filled="f" o:preferrelative="t" stroked="f" coordsize="21600,21600" o:gfxdata="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28T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5" o:spid="_x0000_s1026" o:spt="75" type="#_x0000_t75" style="position:absolute;left:3334386;top:1299630;height:168427;width:116908;" filled="f" o:preferrelative="t" stroked="f" coordsize="21600,21600" o:gfxdata="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2eZ8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" o:title=""/>
                  <o:lock v:ext="edit" aspectratio="f"/>
                </v:shape>
                <v:shape id="Image 16" o:spid="_x0000_s1026" o:spt="75" type="#_x0000_t75" style="position:absolute;left:3519425;top:1299630;height:168427;width:417195;" filled="f" o:preferrelative="t" stroked="f" coordsize="21600,21600" o:gfxdata="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6sVk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960750;top:1341734;height:126323;width:123101;" filled="f" o:preferrelative="t" stroked="f" coordsize="21600,21600" o:gfxdata="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9tx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4107181;top:1341569;height:123440;width:108700;" filled="f" o:preferrelative="t" stroked="f" coordsize="21600,21600" o:gfxdata="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1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4311270;top:1301014;height:167043;width:369315;" filled="f" o:preferrelative="t" stroked="f" coordsize="21600,21600" o:gfxdata="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nSl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20" o:spid="_x0000_s1026" o:spt="75" type="#_x0000_t75" style="position:absolute;left:4702938;top:1341569;height:123440;width:198691;" filled="f" o:preferrelative="t" stroked="f" coordsize="21600,21600" o:gfxdata="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4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21" o:spid="_x0000_s1026" o:spt="100" style="position:absolute;left:4932554;top:1299592;height:165735;width:32384;" fillcolor="#1F1E1F" filled="t" stroked="f" coordsize="32384,165735" o:gfxdata="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nCLvQAA&#10;ANsAAAAPAAAAAAAAAAEAIAAAACIAAABkcnMvZG93bnJldi54bWxQSwECFAAUAAAACACHTuJAMy8F&#10;njsAAAA5AAAAEAAAAAAAAAABACAAAAAMAQAAZHJzL3NoYXBleG1sLnhtbFBLBQYAAAAABgAGAFsB&#10;AAC2AwAAAAA=&#10;" path="m32385,44831l0,44831,0,165417,32385,165417,32385,44831xem32385,0l0,0,0,28765,32385,28765,323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5927;top:1341569;height:123440;width:109424;" filled="f" o:preferrelative="t" stroked="f" coordsize="21600,21600" o:gfxdata="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gE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23" o:spid="_x0000_s1026" o:spt="75" type="#_x0000_t75" style="position:absolute;left:5128769;top:1341731;height:171665;width:116624;" filled="f" o:preferrelative="t" stroked="f" coordsize="21600,21600" o:gfxdata="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Ek2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Textbox 24" o:spid="_x0000_s1026" o:spt="202" type="#_x0000_t202" style="position:absolute;left:27357;top:1299452;height:643890;width:521843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E7EC2E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49D6E6DF">
                        <w:pPr>
                          <w:spacing w:before="185" w:line="240" w:lineRule="auto"/>
                          <w:rPr>
                            <w:sz w:val="24"/>
                          </w:rPr>
                        </w:pPr>
                      </w:p>
                      <w:p w14:paraId="783870E6">
                        <w:pPr>
                          <w:spacing w:before="1"/>
                          <w:ind w:left="29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Tokenomics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101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Analyzing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Crypto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Economics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5399;top:5399;height:1685925;width:6697980;" filled="f" stroked="t" coordsize="21600,21600" o:gfxdata="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MetbsAAADb&#10;AAAADwAAAAAAAAABACAAAAAiAAAAZHJzL2Rvd25yZXYueG1sUEsBAhQAFAAAAAgAh07iQDMvBZ47&#10;AAAAOQAAABAAAAAAAAAAAQAgAAAACgEAAGRycy9zaGFwZXhtbC54bWxQSwUGAAAAAAYABgBbAQAA&#10;tAMAAAAA&#10;">
                  <v:fill on="f" focussize="0,0"/>
                  <v:stroke weight="0.850236220472441pt" color="#1F1E1F" joinstyle="round"/>
                  <v:imagedata o:title=""/>
                  <o:lock v:ext="edit" aspectratio="f"/>
                  <v:textbox inset="0mm,0mm,0mm,0mm">
                    <w:txbxContent>
                      <w:p w14:paraId="3D2E33A2">
                        <w:pPr>
                          <w:spacing w:before="173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75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F1D1D"/>
                            <w:spacing w:val="2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</w:t>
                        </w:r>
                      </w:p>
                      <w:p w14:paraId="277F65A3">
                        <w:pPr>
                          <w:spacing w:before="255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F1D1D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</w:t>
                        </w:r>
                      </w:p>
                      <w:p w14:paraId="2B91FC42">
                        <w:pPr>
                          <w:spacing w:before="3" w:line="240" w:lineRule="auto"/>
                          <w:rPr>
                            <w:rFonts w:ascii="Cambria"/>
                            <w:sz w:val="22"/>
                          </w:rPr>
                        </w:pPr>
                      </w:p>
                      <w:p w14:paraId="32B50B0A">
                        <w:pPr>
                          <w:spacing w:before="0" w:line="477" w:lineRule="auto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F1D1D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F1D1D"/>
                            <w:spacing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6D355290">
                        <w:pPr>
                          <w:spacing w:before="78"/>
                          <w:ind w:left="403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F1D1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1785D2F">
      <w:pPr>
        <w:pStyle w:val="2"/>
        <w:rPr>
          <w:position w:val="2"/>
        </w:rPr>
      </w:pPr>
      <w:r>
        <w:rPr>
          <w:color w:val="1F1E1F"/>
        </w:rPr>
        <w:t>*</w:t>
      </w:r>
      <w:r>
        <w:rPr>
          <w:color w:val="1F1E1F"/>
          <w:spacing w:val="-23"/>
        </w:rPr>
        <w:t xml:space="preserve"> </w:t>
      </w:r>
      <w:r>
        <w:rPr>
          <w:color w:val="1F1E1F"/>
          <w:position w:val="2"/>
        </w:rPr>
        <w:t>Coding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Phase: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Pseudo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Code</w:t>
      </w:r>
      <w:r>
        <w:rPr>
          <w:color w:val="1F1E1F"/>
          <w:spacing w:val="-25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Flow</w:t>
      </w:r>
      <w:r>
        <w:rPr>
          <w:color w:val="1F1E1F"/>
          <w:spacing w:val="-21"/>
          <w:position w:val="2"/>
        </w:rPr>
        <w:t xml:space="preserve"> </w:t>
      </w:r>
      <w:r>
        <w:rPr>
          <w:color w:val="1F1E1F"/>
          <w:position w:val="2"/>
        </w:rPr>
        <w:t>Chart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17"/>
          <w:position w:val="2"/>
        </w:rPr>
        <w:t xml:space="preserve"> </w:t>
      </w:r>
      <w:r>
        <w:rPr>
          <w:color w:val="1F1E1F"/>
          <w:spacing w:val="-2"/>
          <w:position w:val="2"/>
        </w:rPr>
        <w:t>Algorithm</w:t>
      </w:r>
    </w:p>
    <w:p w14:paraId="60894BC1">
      <w:pPr>
        <w:pStyle w:val="5"/>
        <w:spacing w:before="8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67310</wp:posOffset>
                </wp:positionV>
                <wp:extent cx="6650355" cy="577215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355" cy="5772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8CD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69" w:line="274" w:lineRule="exact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Initialize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Token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Supply:</w:t>
                            </w:r>
                          </w:p>
                          <w:p w14:paraId="19A602A7">
                            <w:pPr>
                              <w:pStyle w:val="5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584"/>
                              </w:tabs>
                              <w:spacing w:before="0" w:after="0" w:line="282" w:lineRule="exact"/>
                              <w:ind w:left="1584" w:right="0" w:hanging="359"/>
                              <w:jc w:val="left"/>
                            </w:pPr>
                            <w:r>
                              <w:t>Define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total supply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of tokens (e.g., </w:t>
                            </w:r>
                            <w:r>
                              <w:rPr>
                                <w:spacing w:val="-2"/>
                              </w:rPr>
                              <w:t>1,000,000).</w:t>
                            </w:r>
                          </w:p>
                          <w:p w14:paraId="41ADDF7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274" w:line="274" w:lineRule="exact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Allocate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Tokens:</w:t>
                            </w:r>
                          </w:p>
                          <w:p w14:paraId="5109B1FD">
                            <w:pPr>
                              <w:pStyle w:val="5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584"/>
                              </w:tabs>
                              <w:spacing w:before="0" w:after="0" w:line="278" w:lineRule="exact"/>
                              <w:ind w:left="1584" w:right="0" w:hanging="359"/>
                              <w:jc w:val="left"/>
                            </w:pPr>
                            <w:r>
                              <w:t>Divide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total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supply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categories such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as:</w:t>
                            </w:r>
                          </w:p>
                          <w:p w14:paraId="43310EBC">
                            <w:pPr>
                              <w:pStyle w:val="5"/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2305"/>
                              </w:tabs>
                              <w:spacing w:before="0" w:after="0" w:line="272" w:lineRule="exact"/>
                              <w:ind w:left="2305" w:right="0" w:hanging="360"/>
                              <w:jc w:val="left"/>
                            </w:pPr>
                            <w:r>
                              <w:t>Team: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20%</w:t>
                            </w:r>
                          </w:p>
                          <w:p w14:paraId="4A47FB5C">
                            <w:pPr>
                              <w:pStyle w:val="5"/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2305"/>
                              </w:tabs>
                              <w:spacing w:before="0" w:after="0" w:line="240" w:lineRule="auto"/>
                              <w:ind w:left="2305" w:right="0" w:hanging="360"/>
                              <w:jc w:val="left"/>
                            </w:pPr>
                            <w:r>
                              <w:t>Investors: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30%</w:t>
                            </w:r>
                          </w:p>
                          <w:p w14:paraId="1E695926">
                            <w:pPr>
                              <w:pStyle w:val="5"/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2305"/>
                              </w:tabs>
                              <w:spacing w:before="0" w:after="0" w:line="240" w:lineRule="auto"/>
                              <w:ind w:left="2305" w:right="0" w:hanging="360"/>
                              <w:jc w:val="left"/>
                            </w:pPr>
                            <w:r>
                              <w:t>Public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Sale: </w:t>
                            </w:r>
                            <w:r>
                              <w:rPr>
                                <w:spacing w:val="-5"/>
                              </w:rPr>
                              <w:t>40%</w:t>
                            </w:r>
                          </w:p>
                          <w:p w14:paraId="00000C37">
                            <w:pPr>
                              <w:pStyle w:val="5"/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2305"/>
                              </w:tabs>
                              <w:spacing w:before="0" w:after="0" w:line="240" w:lineRule="auto"/>
                              <w:ind w:left="2305" w:right="0" w:hanging="360"/>
                              <w:jc w:val="left"/>
                            </w:pPr>
                            <w:r>
                              <w:t>Reserve: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10%</w:t>
                            </w:r>
                          </w:p>
                          <w:p w14:paraId="5C2673DE">
                            <w:pPr>
                              <w:pStyle w:val="5"/>
                              <w:spacing w:before="2"/>
                            </w:pPr>
                          </w:p>
                          <w:p w14:paraId="51A6110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0" w:line="274" w:lineRule="exact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Simulate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Circulation:</w:t>
                            </w:r>
                          </w:p>
                          <w:p w14:paraId="50185149">
                            <w:pPr>
                              <w:pStyle w:val="5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584"/>
                              </w:tabs>
                              <w:spacing w:before="0" w:after="0" w:line="282" w:lineRule="exact"/>
                              <w:ind w:left="1584" w:right="0" w:hanging="359"/>
                              <w:jc w:val="left"/>
                            </w:pPr>
                            <w:r>
                              <w:t>Track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tokens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market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staking,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trading,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or </w:t>
                            </w:r>
                            <w:r>
                              <w:rPr>
                                <w:spacing w:val="-2"/>
                              </w:rPr>
                              <w:t>rewards.</w:t>
                            </w:r>
                          </w:p>
                          <w:p w14:paraId="60C49F4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273" w:line="274" w:lineRule="exact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Apply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Token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Burning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(Optional):</w:t>
                            </w:r>
                          </w:p>
                          <w:p w14:paraId="1877C465">
                            <w:pPr>
                              <w:pStyle w:val="5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584"/>
                              </w:tabs>
                              <w:spacing w:before="0" w:after="0" w:line="282" w:lineRule="exact"/>
                              <w:ind w:left="1584" w:right="0" w:hanging="359"/>
                              <w:jc w:val="left"/>
                            </w:pPr>
                            <w:r>
                              <w:t>Remove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small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percentage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tokens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from circulation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simulate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deflation.</w:t>
                            </w:r>
                          </w:p>
                          <w:p w14:paraId="76977BE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273" w:line="274" w:lineRule="exact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Calculate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Market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Value:</w:t>
                            </w:r>
                          </w:p>
                          <w:p w14:paraId="18083CBC">
                            <w:pPr>
                              <w:pStyle w:val="5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584"/>
                              </w:tabs>
                              <w:spacing w:before="0" w:after="0" w:line="282" w:lineRule="exact"/>
                              <w:ind w:left="1584" w:right="0" w:hanging="359"/>
                              <w:jc w:val="left"/>
                            </w:pPr>
                            <w:r>
                              <w:t>Token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price 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Market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÷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Circulating</w:t>
                            </w:r>
                            <w:r>
                              <w:rPr>
                                <w:spacing w:val="-2"/>
                              </w:rPr>
                              <w:t xml:space="preserve"> Supply</w:t>
                            </w:r>
                          </w:p>
                          <w:p w14:paraId="51BE14C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5"/>
                              </w:tabs>
                              <w:spacing w:before="273" w:line="274" w:lineRule="exact"/>
                              <w:ind w:left="865" w:right="0" w:hanging="36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Metrics:</w:t>
                            </w:r>
                          </w:p>
                          <w:p w14:paraId="43A5B58D">
                            <w:pPr>
                              <w:pStyle w:val="5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584"/>
                              </w:tabs>
                              <w:spacing w:before="0" w:after="0" w:line="282" w:lineRule="exact"/>
                              <w:ind w:left="1584" w:right="0" w:hanging="359"/>
                              <w:jc w:val="left"/>
                            </w:pPr>
                            <w:r>
                              <w:t>Show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total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supply, circulating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supply,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burned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tokens,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token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price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changes.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34.5pt;margin-top:5.3pt;height:454.5pt;width:523.6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hvQlDaAAAA&#10;CgEAAA8AAAAAAAAAAQAgAAAAIgAAAGRycy9kb3ducmV2LnhtbFBLAQIUABQAAAAIAIdO4kB+JCtr&#10;4gEAANoDAAAOAAAAAAAAAAEAIAAAACk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1DF8CD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69" w:line="274" w:lineRule="exact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Initialize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Token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Supply:</w:t>
                      </w:r>
                    </w:p>
                    <w:p w14:paraId="19A602A7">
                      <w:pPr>
                        <w:pStyle w:val="5"/>
                        <w:numPr>
                          <w:ilvl w:val="1"/>
                          <w:numId w:val="1"/>
                        </w:numPr>
                        <w:tabs>
                          <w:tab w:val="left" w:pos="1584"/>
                        </w:tabs>
                        <w:spacing w:before="0" w:after="0" w:line="282" w:lineRule="exact"/>
                        <w:ind w:left="1584" w:right="0" w:hanging="359"/>
                        <w:jc w:val="left"/>
                      </w:pPr>
                      <w:r>
                        <w:t>Define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total supply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of tokens (e.g., </w:t>
                      </w:r>
                      <w:r>
                        <w:rPr>
                          <w:spacing w:val="-2"/>
                        </w:rPr>
                        <w:t>1,000,000).</w:t>
                      </w:r>
                    </w:p>
                    <w:p w14:paraId="41ADDF7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274" w:line="274" w:lineRule="exact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Allocate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Tokens:</w:t>
                      </w:r>
                    </w:p>
                    <w:p w14:paraId="5109B1FD">
                      <w:pPr>
                        <w:pStyle w:val="5"/>
                        <w:numPr>
                          <w:ilvl w:val="1"/>
                          <w:numId w:val="1"/>
                        </w:numPr>
                        <w:tabs>
                          <w:tab w:val="left" w:pos="1584"/>
                        </w:tabs>
                        <w:spacing w:before="0" w:after="0" w:line="278" w:lineRule="exact"/>
                        <w:ind w:left="1584" w:right="0" w:hanging="359"/>
                        <w:jc w:val="left"/>
                      </w:pPr>
                      <w:r>
                        <w:t>Divide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total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supply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categories such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as:</w:t>
                      </w:r>
                    </w:p>
                    <w:p w14:paraId="43310EBC">
                      <w:pPr>
                        <w:pStyle w:val="5"/>
                        <w:numPr>
                          <w:ilvl w:val="2"/>
                          <w:numId w:val="1"/>
                        </w:numPr>
                        <w:tabs>
                          <w:tab w:val="left" w:pos="2305"/>
                        </w:tabs>
                        <w:spacing w:before="0" w:after="0" w:line="272" w:lineRule="exact"/>
                        <w:ind w:left="2305" w:right="0" w:hanging="360"/>
                        <w:jc w:val="left"/>
                      </w:pPr>
                      <w:r>
                        <w:t>Team: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20%</w:t>
                      </w:r>
                    </w:p>
                    <w:p w14:paraId="4A47FB5C">
                      <w:pPr>
                        <w:pStyle w:val="5"/>
                        <w:numPr>
                          <w:ilvl w:val="2"/>
                          <w:numId w:val="1"/>
                        </w:numPr>
                        <w:tabs>
                          <w:tab w:val="left" w:pos="2305"/>
                        </w:tabs>
                        <w:spacing w:before="0" w:after="0" w:line="240" w:lineRule="auto"/>
                        <w:ind w:left="2305" w:right="0" w:hanging="360"/>
                        <w:jc w:val="left"/>
                      </w:pPr>
                      <w:r>
                        <w:t>Investors: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30%</w:t>
                      </w:r>
                    </w:p>
                    <w:p w14:paraId="1E695926">
                      <w:pPr>
                        <w:pStyle w:val="5"/>
                        <w:numPr>
                          <w:ilvl w:val="2"/>
                          <w:numId w:val="1"/>
                        </w:numPr>
                        <w:tabs>
                          <w:tab w:val="left" w:pos="2305"/>
                        </w:tabs>
                        <w:spacing w:before="0" w:after="0" w:line="240" w:lineRule="auto"/>
                        <w:ind w:left="2305" w:right="0" w:hanging="360"/>
                        <w:jc w:val="left"/>
                      </w:pPr>
                      <w:r>
                        <w:t>Public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Sale: </w:t>
                      </w:r>
                      <w:r>
                        <w:rPr>
                          <w:spacing w:val="-5"/>
                        </w:rPr>
                        <w:t>40%</w:t>
                      </w:r>
                    </w:p>
                    <w:p w14:paraId="00000C37">
                      <w:pPr>
                        <w:pStyle w:val="5"/>
                        <w:numPr>
                          <w:ilvl w:val="2"/>
                          <w:numId w:val="1"/>
                        </w:numPr>
                        <w:tabs>
                          <w:tab w:val="left" w:pos="2305"/>
                        </w:tabs>
                        <w:spacing w:before="0" w:after="0" w:line="240" w:lineRule="auto"/>
                        <w:ind w:left="2305" w:right="0" w:hanging="360"/>
                        <w:jc w:val="left"/>
                      </w:pPr>
                      <w:r>
                        <w:t>Reserve: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10%</w:t>
                      </w:r>
                    </w:p>
                    <w:p w14:paraId="5C2673DE">
                      <w:pPr>
                        <w:pStyle w:val="5"/>
                        <w:spacing w:before="2"/>
                      </w:pPr>
                    </w:p>
                    <w:p w14:paraId="51A6110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0" w:line="274" w:lineRule="exact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Simulate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Circulation:</w:t>
                      </w:r>
                    </w:p>
                    <w:p w14:paraId="50185149">
                      <w:pPr>
                        <w:pStyle w:val="5"/>
                        <w:numPr>
                          <w:ilvl w:val="1"/>
                          <w:numId w:val="1"/>
                        </w:numPr>
                        <w:tabs>
                          <w:tab w:val="left" w:pos="1584"/>
                        </w:tabs>
                        <w:spacing w:before="0" w:after="0" w:line="282" w:lineRule="exact"/>
                        <w:ind w:left="1584" w:right="0" w:hanging="359"/>
                        <w:jc w:val="left"/>
                      </w:pPr>
                      <w:r>
                        <w:t>Track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tokens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market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staking,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trading,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or </w:t>
                      </w:r>
                      <w:r>
                        <w:rPr>
                          <w:spacing w:val="-2"/>
                        </w:rPr>
                        <w:t>rewards.</w:t>
                      </w:r>
                    </w:p>
                    <w:p w14:paraId="60C49F4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273" w:line="274" w:lineRule="exact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Apply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Token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Burning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(Optional):</w:t>
                      </w:r>
                    </w:p>
                    <w:p w14:paraId="1877C465">
                      <w:pPr>
                        <w:pStyle w:val="5"/>
                        <w:numPr>
                          <w:ilvl w:val="1"/>
                          <w:numId w:val="1"/>
                        </w:numPr>
                        <w:tabs>
                          <w:tab w:val="left" w:pos="1584"/>
                        </w:tabs>
                        <w:spacing w:before="0" w:after="0" w:line="282" w:lineRule="exact"/>
                        <w:ind w:left="1584" w:right="0" w:hanging="359"/>
                        <w:jc w:val="left"/>
                      </w:pPr>
                      <w:r>
                        <w:t>Remove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small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percentage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tokens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from circulation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simulate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deflation.</w:t>
                      </w:r>
                    </w:p>
                    <w:p w14:paraId="76977BE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273" w:line="274" w:lineRule="exact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Calculate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Market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Value:</w:t>
                      </w:r>
                    </w:p>
                    <w:p w14:paraId="18083CBC">
                      <w:pPr>
                        <w:pStyle w:val="5"/>
                        <w:numPr>
                          <w:ilvl w:val="1"/>
                          <w:numId w:val="1"/>
                        </w:numPr>
                        <w:tabs>
                          <w:tab w:val="left" w:pos="1584"/>
                        </w:tabs>
                        <w:spacing w:before="0" w:after="0" w:line="282" w:lineRule="exact"/>
                        <w:ind w:left="1584" w:right="0" w:hanging="359"/>
                        <w:jc w:val="left"/>
                      </w:pPr>
                      <w:r>
                        <w:t>Token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price 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Market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÷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Circulating</w:t>
                      </w:r>
                      <w:r>
                        <w:rPr>
                          <w:spacing w:val="-2"/>
                        </w:rPr>
                        <w:t xml:space="preserve"> Supply</w:t>
                      </w:r>
                    </w:p>
                    <w:p w14:paraId="51BE14C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65"/>
                        </w:tabs>
                        <w:spacing w:before="273" w:line="274" w:lineRule="exact"/>
                        <w:ind w:left="865" w:right="0" w:hanging="36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Display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Final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Metrics:</w:t>
                      </w:r>
                    </w:p>
                    <w:p w14:paraId="43A5B58D">
                      <w:pPr>
                        <w:pStyle w:val="5"/>
                        <w:numPr>
                          <w:ilvl w:val="1"/>
                          <w:numId w:val="1"/>
                        </w:numPr>
                        <w:tabs>
                          <w:tab w:val="left" w:pos="1584"/>
                        </w:tabs>
                        <w:spacing w:before="0" w:after="0" w:line="282" w:lineRule="exact"/>
                        <w:ind w:left="1584" w:right="0" w:hanging="359"/>
                        <w:jc w:val="left"/>
                      </w:pPr>
                      <w:r>
                        <w:t>Show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total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supply, circulating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supply,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burned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tokens,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token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price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changes.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64674A">
      <w:pPr>
        <w:spacing w:before="183"/>
        <w:ind w:left="249" w:right="0" w:firstLine="0"/>
        <w:jc w:val="left"/>
        <w:rPr>
          <w:sz w:val="32"/>
        </w:rPr>
      </w:pPr>
      <w:r>
        <w:rPr>
          <w:spacing w:val="-4"/>
          <w:sz w:val="32"/>
        </w:rPr>
        <w:t>Software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</w:t>
      </w:r>
    </w:p>
    <w:p w14:paraId="4732978D">
      <w:pPr>
        <w:pStyle w:val="5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72390</wp:posOffset>
                </wp:positionV>
                <wp:extent cx="6670675" cy="83439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834390"/>
                        </a:xfrm>
                        <a:prstGeom prst="rect">
                          <a:avLst/>
                        </a:prstGeom>
                        <a:ln w="10798">
                          <a:solidFill>
                            <a:srgbClr val="1F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7C943B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70" w:lineRule="exact"/>
                              <w:ind w:left="720" w:right="0" w:hanging="360"/>
                              <w:jc w:val="left"/>
                            </w:pPr>
                            <w:r>
                              <w:t xml:space="preserve">VS </w:t>
                            </w:r>
                            <w:r>
                              <w:rPr>
                                <w:spacing w:val="-2"/>
                              </w:rPr>
                              <w:t>Code.</w:t>
                            </w:r>
                          </w:p>
                          <w:p w14:paraId="5727B99E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MS</w:t>
                            </w:r>
                            <w:r>
                              <w:rPr>
                                <w:spacing w:val="-2"/>
                              </w:rPr>
                              <w:t xml:space="preserve"> Word.</w:t>
                            </w:r>
                          </w:p>
                          <w:p w14:paraId="62AF09FE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5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researching.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33.75pt;margin-top:5.7pt;height:65.7pt;width:525.2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v7mdYA&#10;AAAKAQAADwAAAAAAAAABACAAAAAiAAAAZHJzL2Rvd25yZXYueG1sUEsBAhQAFAAAAAgAh07iQNqv&#10;aDroAQAA2gMAAA4AAAAAAAAAAQAgAAAAJQEAAGRycy9lMm9Eb2MueG1sUEsFBgAAAAAGAAYAWQEA&#10;AH8FAAAAAA==&#10;">
                <v:fill on="f" focussize="0,0"/>
                <v:stroke weight="0.850236220472441pt" color="#1F1E1F" joinstyle="round"/>
                <v:imagedata o:title=""/>
                <o:lock v:ext="edit" aspectratio="f"/>
                <v:textbox inset="0mm,0mm,0mm,0mm">
                  <w:txbxContent>
                    <w:p w14:paraId="2F7C943B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70" w:lineRule="exact"/>
                        <w:ind w:left="720" w:right="0" w:hanging="360"/>
                        <w:jc w:val="left"/>
                      </w:pPr>
                      <w:r>
                        <w:t xml:space="preserve">VS </w:t>
                      </w:r>
                      <w:r>
                        <w:rPr>
                          <w:spacing w:val="-2"/>
                        </w:rPr>
                        <w:t>Code.</w:t>
                      </w:r>
                    </w:p>
                    <w:p w14:paraId="5727B99E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40" w:lineRule="auto"/>
                        <w:ind w:left="720" w:right="0" w:hanging="360"/>
                        <w:jc w:val="left"/>
                      </w:pPr>
                      <w:r>
                        <w:t>MS</w:t>
                      </w:r>
                      <w:r>
                        <w:rPr>
                          <w:spacing w:val="-2"/>
                        </w:rPr>
                        <w:t xml:space="preserve"> Word.</w:t>
                      </w:r>
                    </w:p>
                    <w:p w14:paraId="62AF09FE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5" w:after="0" w:line="240" w:lineRule="auto"/>
                        <w:ind w:left="720" w:right="0" w:hanging="360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researching.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D0B4BC">
      <w:pPr>
        <w:pStyle w:val="5"/>
        <w:spacing w:after="0"/>
        <w:rPr>
          <w:sz w:val="7"/>
        </w:rPr>
        <w:sectPr>
          <w:footerReference r:id="rId5" w:type="default"/>
          <w:type w:val="continuous"/>
          <w:pgSz w:w="11940" w:h="16860"/>
          <w:pgMar w:top="700" w:right="566" w:bottom="1180" w:left="566" w:header="0" w:footer="985" w:gutter="0"/>
          <w:pgNumType w:start="1"/>
          <w:cols w:space="720" w:num="1"/>
        </w:sectPr>
      </w:pPr>
    </w:p>
    <w:p w14:paraId="2E605398">
      <w:pPr>
        <w:pStyle w:val="2"/>
        <w:spacing w:before="236"/>
        <w:ind w:left="293"/>
      </w:pPr>
      <w:r>
        <w:rPr>
          <w:color w:val="1F1D1E"/>
          <w:spacing w:val="-4"/>
          <w:position w:val="1"/>
        </w:rPr>
        <w:t>*</w:t>
      </w:r>
      <w:r>
        <w:rPr>
          <w:color w:val="1F1D1E"/>
          <w:spacing w:val="6"/>
          <w:position w:val="1"/>
        </w:rPr>
        <w:t xml:space="preserve"> </w:t>
      </w:r>
      <w:r>
        <w:rPr>
          <w:color w:val="1F1D1E"/>
          <w:spacing w:val="-4"/>
        </w:rPr>
        <w:t>Implementation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Phase:</w:t>
      </w:r>
      <w:r>
        <w:rPr>
          <w:color w:val="1F1D1E"/>
          <w:spacing w:val="-17"/>
        </w:rPr>
        <w:t xml:space="preserve"> </w:t>
      </w:r>
      <w:r>
        <w:rPr>
          <w:color w:val="1F1D1E"/>
          <w:spacing w:val="-4"/>
        </w:rPr>
        <w:t>Final</w:t>
      </w:r>
      <w:r>
        <w:rPr>
          <w:color w:val="1F1D1E"/>
          <w:spacing w:val="-15"/>
        </w:rPr>
        <w:t xml:space="preserve"> </w:t>
      </w:r>
      <w:r>
        <w:rPr>
          <w:color w:val="1F1D1E"/>
          <w:spacing w:val="-4"/>
        </w:rPr>
        <w:t>Output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(no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error)</w:t>
      </w:r>
    </w:p>
    <w:p w14:paraId="70AF6CB6">
      <w:pPr>
        <w:pStyle w:val="5"/>
        <w:spacing w:before="2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532130</wp:posOffset>
                </wp:positionH>
                <wp:positionV relativeFrom="paragraph">
                  <wp:posOffset>178435</wp:posOffset>
                </wp:positionV>
                <wp:extent cx="6636385" cy="3616325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36163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4C0CE6">
                            <w:pPr>
                              <w:spacing w:before="75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Initial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Token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Supply: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1,000,000</w:t>
                            </w:r>
                          </w:p>
                          <w:p w14:paraId="67D0631C">
                            <w:pPr>
                              <w:pStyle w:val="5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09915C91">
                            <w:pPr>
                              <w:spacing w:before="0"/>
                              <w:ind w:left="14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Allocation:</w:t>
                            </w:r>
                          </w:p>
                          <w:p w14:paraId="5368D61C">
                            <w:pPr>
                              <w:pStyle w:val="5"/>
                              <w:spacing w:before="12"/>
                              <w:rPr>
                                <w:b/>
                              </w:rPr>
                            </w:pPr>
                          </w:p>
                          <w:p w14:paraId="58425334">
                            <w:pPr>
                              <w:spacing w:before="0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Team: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200,000</w:t>
                            </w:r>
                          </w:p>
                          <w:p w14:paraId="62AB7003">
                            <w:pPr>
                              <w:spacing w:before="1" w:line="226" w:lineRule="exact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Investors: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300,000</w:t>
                            </w:r>
                          </w:p>
                          <w:p w14:paraId="328189C7">
                            <w:pPr>
                              <w:spacing w:before="0" w:line="226" w:lineRule="exact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Sale: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400,000</w:t>
                            </w:r>
                          </w:p>
                          <w:p w14:paraId="5651B4B7">
                            <w:pPr>
                              <w:spacing w:before="0" w:line="226" w:lineRule="exact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Reserve: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100,000</w:t>
                            </w:r>
                          </w:p>
                          <w:p w14:paraId="3BB1A2EE">
                            <w:pPr>
                              <w:pStyle w:val="5"/>
                              <w:spacing w:before="49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BF46B5B">
                            <w:pPr>
                              <w:spacing w:before="0"/>
                              <w:ind w:left="14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Circulation:</w:t>
                            </w:r>
                          </w:p>
                          <w:p w14:paraId="550C1099">
                            <w:pPr>
                              <w:pStyle w:val="5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3D0CC726">
                            <w:pPr>
                              <w:spacing w:before="0" w:line="226" w:lineRule="exact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Burned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Tokens: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20,000</w:t>
                            </w:r>
                          </w:p>
                          <w:p w14:paraId="63A12DE2">
                            <w:pPr>
                              <w:spacing w:before="0"/>
                              <w:ind w:left="143" w:right="6395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Circulating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Supply: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980,000 Market Cap: $4,900,000</w:t>
                            </w:r>
                          </w:p>
                          <w:p w14:paraId="6F0B3184">
                            <w:pPr>
                              <w:spacing w:before="0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Token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Price: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$5.00</w:t>
                            </w:r>
                          </w:p>
                          <w:p w14:paraId="061EC45E">
                            <w:pPr>
                              <w:pStyle w:val="5"/>
                              <w:spacing w:before="48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3B7FACE">
                            <w:pPr>
                              <w:spacing w:before="1"/>
                              <w:ind w:left="14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Output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Example:</w:t>
                            </w:r>
                          </w:p>
                          <w:p w14:paraId="2F2E1547">
                            <w:pPr>
                              <w:pStyle w:val="5"/>
                              <w:spacing w:before="9"/>
                              <w:rPr>
                                <w:b/>
                              </w:rPr>
                            </w:pPr>
                          </w:p>
                          <w:p w14:paraId="72D3F420">
                            <w:pPr>
                              <w:spacing w:before="0" w:line="226" w:lineRule="exact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Supply: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1000000</w:t>
                            </w:r>
                          </w:p>
                          <w:p w14:paraId="1FDAD0C5">
                            <w:pPr>
                              <w:spacing w:before="0" w:line="226" w:lineRule="exact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Burned: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20000</w:t>
                            </w:r>
                          </w:p>
                          <w:p w14:paraId="3779FE6B">
                            <w:pPr>
                              <w:spacing w:before="2"/>
                              <w:ind w:left="143" w:right="6395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Circulating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Supply: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980000 Current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Token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Price: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$5.00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41.9pt;margin-top:14.05pt;height:284.75pt;width:522.5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DthBdsAAAAK&#10;AQAADwAAAAAAAAABACAAAAAiAAAAZHJzL2Rvd25yZXYueG1sUEsBAhQAFAAAAAgAh07iQImXNA3g&#10;AQAA2gMAAA4AAAAAAAAAAQAgAAAAKgEAAGRycy9lMm9Eb2MueG1sUEsFBgAAAAAGAAYAWQEAAHwF&#10;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A4C0CE6">
                      <w:pPr>
                        <w:spacing w:before="75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b/>
                          <w:sz w:val="24"/>
                        </w:rPr>
                        <w:t>Initial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Token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Supply: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1,000,000</w:t>
                      </w:r>
                    </w:p>
                    <w:p w14:paraId="67D0631C">
                      <w:pPr>
                        <w:pStyle w:val="5"/>
                        <w:spacing w:before="1"/>
                        <w:rPr>
                          <w:rFonts w:ascii="Courier New"/>
                        </w:rPr>
                      </w:pPr>
                    </w:p>
                    <w:p w14:paraId="09915C91">
                      <w:pPr>
                        <w:spacing w:before="0"/>
                        <w:ind w:left="14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Allocation:</w:t>
                      </w:r>
                    </w:p>
                    <w:p w14:paraId="5368D61C">
                      <w:pPr>
                        <w:pStyle w:val="5"/>
                        <w:spacing w:before="12"/>
                        <w:rPr>
                          <w:b/>
                        </w:rPr>
                      </w:pPr>
                    </w:p>
                    <w:p w14:paraId="58425334">
                      <w:pPr>
                        <w:spacing w:before="0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Team: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200,000</w:t>
                      </w:r>
                    </w:p>
                    <w:p w14:paraId="62AB7003">
                      <w:pPr>
                        <w:spacing w:before="1" w:line="226" w:lineRule="exact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Investors: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300,000</w:t>
                      </w:r>
                    </w:p>
                    <w:p w14:paraId="328189C7">
                      <w:pPr>
                        <w:spacing w:before="0" w:line="226" w:lineRule="exact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Public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Sale: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400,000</w:t>
                      </w:r>
                    </w:p>
                    <w:p w14:paraId="5651B4B7">
                      <w:pPr>
                        <w:spacing w:before="0" w:line="226" w:lineRule="exact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Reserve: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100,000</w:t>
                      </w:r>
                    </w:p>
                    <w:p w14:paraId="3BB1A2EE">
                      <w:pPr>
                        <w:pStyle w:val="5"/>
                        <w:spacing w:before="49"/>
                        <w:rPr>
                          <w:rFonts w:ascii="Courier New"/>
                          <w:sz w:val="20"/>
                        </w:rPr>
                      </w:pPr>
                    </w:p>
                    <w:p w14:paraId="6BF46B5B">
                      <w:pPr>
                        <w:spacing w:before="0"/>
                        <w:ind w:left="14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After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Circulation:</w:t>
                      </w:r>
                    </w:p>
                    <w:p w14:paraId="550C1099">
                      <w:pPr>
                        <w:pStyle w:val="5"/>
                        <w:spacing w:before="10"/>
                        <w:rPr>
                          <w:b/>
                        </w:rPr>
                      </w:pPr>
                    </w:p>
                    <w:p w14:paraId="3D0CC726">
                      <w:pPr>
                        <w:spacing w:before="0" w:line="226" w:lineRule="exact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Burned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Tokens: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20,000</w:t>
                      </w:r>
                    </w:p>
                    <w:p w14:paraId="63A12DE2">
                      <w:pPr>
                        <w:spacing w:before="0"/>
                        <w:ind w:left="143" w:right="6395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Circulating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Supply: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980,000 Market Cap: $4,900,000</w:t>
                      </w:r>
                    </w:p>
                    <w:p w14:paraId="6F0B3184">
                      <w:pPr>
                        <w:spacing w:before="0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Token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Price: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$5.00</w:t>
                      </w:r>
                    </w:p>
                    <w:p w14:paraId="061EC45E">
                      <w:pPr>
                        <w:pStyle w:val="5"/>
                        <w:spacing w:before="48"/>
                        <w:rPr>
                          <w:rFonts w:ascii="Courier New"/>
                          <w:sz w:val="20"/>
                        </w:rPr>
                      </w:pPr>
                    </w:p>
                    <w:p w14:paraId="33B7FACE">
                      <w:pPr>
                        <w:spacing w:before="1"/>
                        <w:ind w:left="14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Output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Example:</w:t>
                      </w:r>
                    </w:p>
                    <w:p w14:paraId="2F2E1547">
                      <w:pPr>
                        <w:pStyle w:val="5"/>
                        <w:spacing w:before="9"/>
                        <w:rPr>
                          <w:b/>
                        </w:rPr>
                      </w:pPr>
                    </w:p>
                    <w:p w14:paraId="72D3F420">
                      <w:pPr>
                        <w:spacing w:before="0" w:line="226" w:lineRule="exact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Total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Supply: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1000000</w:t>
                      </w:r>
                    </w:p>
                    <w:p w14:paraId="1FDAD0C5">
                      <w:pPr>
                        <w:spacing w:before="0" w:line="226" w:lineRule="exact"/>
                        <w:ind w:left="143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Tokens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Burned: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20000</w:t>
                      </w:r>
                    </w:p>
                    <w:p w14:paraId="3779FE6B">
                      <w:pPr>
                        <w:spacing w:before="2"/>
                        <w:ind w:left="143" w:right="6395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Circulating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Supply: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980000 Current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Token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Price: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$5.00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15E10D">
      <w:pPr>
        <w:spacing w:before="51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*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382B222B">
      <w:pPr>
        <w:pStyle w:val="5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109855</wp:posOffset>
                </wp:positionV>
                <wp:extent cx="6636385" cy="2486025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2486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9EB056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67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Token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allocation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strategy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directly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affects token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scarcity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investor </w:t>
                            </w:r>
                            <w:r>
                              <w:rPr>
                                <w:spacing w:val="-2"/>
                              </w:rPr>
                              <w:t>trust.</w:t>
                            </w:r>
                          </w:p>
                          <w:p w14:paraId="088A80AD">
                            <w:pPr>
                              <w:pStyle w:val="5"/>
                              <w:spacing w:before="4"/>
                            </w:pPr>
                          </w:p>
                          <w:p w14:paraId="6D9D154A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Burning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mechanisms reduce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total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supply, helping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increase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token value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over </w:t>
                            </w:r>
                            <w:r>
                              <w:rPr>
                                <w:spacing w:val="-2"/>
                              </w:rPr>
                              <w:t>time.</w:t>
                            </w:r>
                          </w:p>
                          <w:p w14:paraId="3FA6415B">
                            <w:pPr>
                              <w:pStyle w:val="5"/>
                              <w:spacing w:before="3"/>
                            </w:pPr>
                          </w:p>
                          <w:p w14:paraId="2621373F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1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Staking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rewards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motivate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long-term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participation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reduce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market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volatility.</w:t>
                            </w:r>
                          </w:p>
                          <w:p w14:paraId="02E5A6EF">
                            <w:pPr>
                              <w:pStyle w:val="5"/>
                              <w:spacing w:before="3"/>
                            </w:pPr>
                          </w:p>
                          <w:p w14:paraId="03EC9879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balanced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tokenomics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ensures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early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participants </w:t>
                            </w:r>
                            <w:r>
                              <w:rPr>
                                <w:spacing w:val="-2"/>
                              </w:rPr>
                              <w:t>benefit.</w:t>
                            </w:r>
                          </w:p>
                          <w:p w14:paraId="7E3D00B0">
                            <w:pPr>
                              <w:pStyle w:val="5"/>
                              <w:spacing w:before="6"/>
                            </w:pPr>
                          </w:p>
                          <w:p w14:paraId="5DE09D96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5"/>
                              </w:tabs>
                              <w:spacing w:before="0" w:after="0" w:line="240" w:lineRule="auto"/>
                              <w:ind w:left="375" w:right="0" w:hanging="232"/>
                              <w:jc w:val="left"/>
                            </w:pPr>
                            <w:r>
                              <w:t>Inflationary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help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maintain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liquidity, while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deflationary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promote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scarcity.</w:t>
                            </w:r>
                          </w:p>
                          <w:p w14:paraId="76C87EBB">
                            <w:pPr>
                              <w:pStyle w:val="5"/>
                              <w:spacing w:before="4"/>
                            </w:pPr>
                          </w:p>
                          <w:p w14:paraId="2DBD837B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Projects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transparent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fair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tokenomics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attract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more community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engagement.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42pt;margin-top:8.65pt;height:195.75pt;width:522.55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0pSYtsA&#10;AAAKAQAADwAAAAAAAAABACAAAAAiAAAAZHJzL2Rvd25yZXYueG1sUEsBAhQAFAAAAAgAh07iQICh&#10;LZTjAQAA2gMAAA4AAAAAAAAAAQAgAAAAKgEAAGRycy9lMm9Eb2MueG1sUEsFBgAAAAAGAAYAWQEA&#10;AH8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109EB056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67" w:after="0" w:line="240" w:lineRule="auto"/>
                        <w:ind w:left="373" w:right="0" w:hanging="230"/>
                        <w:jc w:val="left"/>
                      </w:pPr>
                      <w:r>
                        <w:t>Token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allocation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strategy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directly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affects token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scarcity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investor </w:t>
                      </w:r>
                      <w:r>
                        <w:rPr>
                          <w:spacing w:val="-2"/>
                        </w:rPr>
                        <w:t>trust.</w:t>
                      </w:r>
                    </w:p>
                    <w:p w14:paraId="088A80AD">
                      <w:pPr>
                        <w:pStyle w:val="5"/>
                        <w:spacing w:before="4"/>
                      </w:pPr>
                    </w:p>
                    <w:p w14:paraId="6D9D154A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Burning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mechanisms reduce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total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supply, helping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increase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token value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over </w:t>
                      </w:r>
                      <w:r>
                        <w:rPr>
                          <w:spacing w:val="-2"/>
                        </w:rPr>
                        <w:t>time.</w:t>
                      </w:r>
                    </w:p>
                    <w:p w14:paraId="3FA6415B">
                      <w:pPr>
                        <w:pStyle w:val="5"/>
                        <w:spacing w:before="3"/>
                      </w:pPr>
                    </w:p>
                    <w:p w14:paraId="2621373F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1" w:after="0" w:line="240" w:lineRule="auto"/>
                        <w:ind w:left="373" w:right="0" w:hanging="230"/>
                        <w:jc w:val="left"/>
                      </w:pPr>
                      <w:r>
                        <w:t>Staking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rewards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motivate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long-term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participation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reduce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market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volatility.</w:t>
                      </w:r>
                    </w:p>
                    <w:p w14:paraId="02E5A6EF">
                      <w:pPr>
                        <w:pStyle w:val="5"/>
                        <w:spacing w:before="3"/>
                      </w:pPr>
                    </w:p>
                    <w:p w14:paraId="03EC9879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balanced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tokenomics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ensures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both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early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participants </w:t>
                      </w:r>
                      <w:r>
                        <w:rPr>
                          <w:spacing w:val="-2"/>
                        </w:rPr>
                        <w:t>benefit.</w:t>
                      </w:r>
                    </w:p>
                    <w:p w14:paraId="7E3D00B0">
                      <w:pPr>
                        <w:pStyle w:val="5"/>
                        <w:spacing w:before="6"/>
                      </w:pPr>
                    </w:p>
                    <w:p w14:paraId="5DE09D96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5"/>
                        </w:tabs>
                        <w:spacing w:before="0" w:after="0" w:line="240" w:lineRule="auto"/>
                        <w:ind w:left="375" w:right="0" w:hanging="232"/>
                        <w:jc w:val="left"/>
                      </w:pPr>
                      <w:r>
                        <w:t>Inflationary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help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maintain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liquidity, while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deflationary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promote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scarcity.</w:t>
                      </w:r>
                    </w:p>
                    <w:p w14:paraId="76C87EBB">
                      <w:pPr>
                        <w:pStyle w:val="5"/>
                        <w:spacing w:before="4"/>
                      </w:pPr>
                    </w:p>
                    <w:p w14:paraId="2DBD837B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Projects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transparent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fair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tokenomics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attract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more community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engagement.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290CF4">
      <w:pPr>
        <w:pStyle w:val="5"/>
        <w:spacing w:after="0"/>
        <w:rPr>
          <w:b/>
          <w:sz w:val="12"/>
        </w:rPr>
        <w:sectPr>
          <w:headerReference r:id="rId6" w:type="default"/>
          <w:footerReference r:id="rId7" w:type="default"/>
          <w:pgSz w:w="11940" w:h="16860"/>
          <w:pgMar w:top="1180" w:right="566" w:bottom="1180" w:left="566" w:header="907" w:footer="985" w:gutter="0"/>
          <w:cols w:space="720" w:num="1"/>
        </w:sectPr>
      </w:pPr>
    </w:p>
    <w:p w14:paraId="63FDEA0A">
      <w:pPr>
        <w:pStyle w:val="5"/>
        <w:rPr>
          <w:b/>
          <w:sz w:val="20"/>
        </w:rPr>
      </w:pPr>
    </w:p>
    <w:p w14:paraId="607A9143">
      <w:pPr>
        <w:pStyle w:val="5"/>
        <w:rPr>
          <w:b/>
          <w:sz w:val="20"/>
        </w:rPr>
      </w:pPr>
    </w:p>
    <w:p w14:paraId="517ACA1D">
      <w:pPr>
        <w:pStyle w:val="5"/>
        <w:rPr>
          <w:b/>
          <w:sz w:val="20"/>
        </w:rPr>
      </w:pPr>
    </w:p>
    <w:p w14:paraId="785ACA40">
      <w:pPr>
        <w:pStyle w:val="5"/>
        <w:rPr>
          <w:b/>
          <w:sz w:val="20"/>
        </w:rPr>
      </w:pPr>
    </w:p>
    <w:p w14:paraId="071C0A5A">
      <w:pPr>
        <w:pStyle w:val="5"/>
        <w:rPr>
          <w:b/>
          <w:sz w:val="20"/>
        </w:rPr>
      </w:pPr>
    </w:p>
    <w:p w14:paraId="18025D7B">
      <w:pPr>
        <w:pStyle w:val="5"/>
        <w:rPr>
          <w:b/>
          <w:sz w:val="20"/>
        </w:rPr>
      </w:pPr>
    </w:p>
    <w:p w14:paraId="3827989B">
      <w:pPr>
        <w:pStyle w:val="5"/>
        <w:rPr>
          <w:b/>
          <w:sz w:val="20"/>
        </w:rPr>
      </w:pPr>
    </w:p>
    <w:p w14:paraId="50537C83">
      <w:pPr>
        <w:pStyle w:val="5"/>
        <w:rPr>
          <w:b/>
          <w:sz w:val="20"/>
        </w:rPr>
      </w:pPr>
    </w:p>
    <w:p w14:paraId="7E1D8308">
      <w:pPr>
        <w:pStyle w:val="5"/>
        <w:rPr>
          <w:b/>
          <w:sz w:val="20"/>
        </w:rPr>
      </w:pPr>
    </w:p>
    <w:p w14:paraId="03ABE58A">
      <w:pPr>
        <w:pStyle w:val="5"/>
        <w:rPr>
          <w:b/>
          <w:sz w:val="20"/>
        </w:rPr>
      </w:pPr>
    </w:p>
    <w:p w14:paraId="68473081">
      <w:pPr>
        <w:pStyle w:val="5"/>
        <w:rPr>
          <w:b/>
          <w:sz w:val="20"/>
        </w:rPr>
      </w:pPr>
    </w:p>
    <w:p w14:paraId="78D88EEC">
      <w:pPr>
        <w:pStyle w:val="5"/>
        <w:rPr>
          <w:b/>
          <w:sz w:val="20"/>
        </w:rPr>
      </w:pPr>
    </w:p>
    <w:p w14:paraId="3674B2D6">
      <w:pPr>
        <w:pStyle w:val="5"/>
        <w:rPr>
          <w:b/>
          <w:sz w:val="20"/>
        </w:rPr>
      </w:pPr>
    </w:p>
    <w:p w14:paraId="766458B9">
      <w:pPr>
        <w:pStyle w:val="5"/>
        <w:rPr>
          <w:b/>
          <w:sz w:val="20"/>
        </w:rPr>
      </w:pPr>
    </w:p>
    <w:p w14:paraId="4690A494">
      <w:pPr>
        <w:pStyle w:val="5"/>
        <w:rPr>
          <w:b/>
          <w:sz w:val="20"/>
        </w:rPr>
      </w:pPr>
    </w:p>
    <w:p w14:paraId="0992F00F">
      <w:pPr>
        <w:pStyle w:val="5"/>
        <w:rPr>
          <w:b/>
          <w:sz w:val="20"/>
        </w:rPr>
      </w:pPr>
    </w:p>
    <w:p w14:paraId="56145B96">
      <w:pPr>
        <w:pStyle w:val="5"/>
        <w:rPr>
          <w:b/>
          <w:sz w:val="20"/>
        </w:rPr>
      </w:pPr>
    </w:p>
    <w:p w14:paraId="1CFE365E">
      <w:pPr>
        <w:pStyle w:val="5"/>
        <w:spacing w:before="91" w:after="1"/>
        <w:rPr>
          <w:b/>
          <w:sz w:val="20"/>
        </w:rPr>
      </w:pPr>
    </w:p>
    <w:p w14:paraId="54FAF6B0">
      <w:pPr>
        <w:pStyle w:val="5"/>
        <w:spacing w:before="4"/>
        <w:rPr>
          <w:rFonts w:ascii="Arial"/>
          <w:b/>
          <w:i/>
          <w:sz w:val="17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1687195</wp:posOffset>
            </wp:positionV>
            <wp:extent cx="6858635" cy="4471670"/>
            <wp:effectExtent l="0" t="0" r="16510" b="3175"/>
            <wp:wrapThrough wrapText="bothSides">
              <wp:wrapPolygon>
                <wp:start x="0" y="0"/>
                <wp:lineTo x="0" y="21367"/>
                <wp:lineTo x="21436" y="21367"/>
                <wp:lineTo x="21436" y="0"/>
                <wp:lineTo x="0" y="0"/>
              </wp:wrapPolygon>
            </wp:wrapThrough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/>
          <w:b/>
          <w:i/>
          <w:sz w:val="17"/>
          <w:lang w:val="en-US"/>
        </w:rPr>
        <w:t>s</w:t>
      </w:r>
      <w:bookmarkStart w:id="0" w:name="_GoBack"/>
      <w:bookmarkEnd w:id="0"/>
    </w:p>
    <w:sectPr>
      <w:pgSz w:w="11940" w:h="16860"/>
      <w:pgMar w:top="1180" w:right="566" w:bottom="1180" w:left="566" w:header="907" w:footer="9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10C0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6192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">
              <o:lock v:ext="edit" aspectratio="f"/>
              <v:shape id="Image 2" o:spid="_x0000_s1026" o:spt="75" type="#_x0000_t75" style="position:absolute;left:0;top:0;height:196557;width:586752;" filled="f" o:preferrelative="t" stroked="f" coordsize="21600,21600" o:gfxdata="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tO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297;top:148310;height:18415;width:323215;" fillcolor="#1F1E1F" filled="t" stroked="f" coordsize="323215,18415" o:gfxdata="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AGrvQAA&#10;ANoAAAAPAAAAAAAAAAEAIAAAACIAAABkcnMvZG93bnJldi54bWxQSwECFAAUAAAACACHTuJAMy8F&#10;njsAAAA5AAAAEAAAAAAAAAABACAAAAAMAQAAZHJzL3NoYXBleG1sLnhtbFBLBQYAAAAABgAGAFsB&#10;AAC2AwAAAAA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32147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5pt;margin-top:800.05pt;height:19.85pt;width:168.55pt;mso-position-horizontal-relative:page;mso-position-vertical-relative:page;z-index:-251656192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JdNFk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232147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D9C47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75pt;margin-top:810.95pt;height:11pt;width:174.2pt;mso-position-horizontal-relative:page;mso-position-vertical-relative:page;z-index:-251655168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LVXdo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6D9C47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FDB3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4144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">
              <o:lock v:ext="edit" aspectratio="f"/>
              <v:shape id="Image 30" o:spid="_x0000_s1026" o:spt="75" type="#_x0000_t75" style="position:absolute;left:0;top:0;height:196557;width:586752;" filled="f" o:preferrelative="t" stroked="f" coordsize="21600,21600" o:gfxdata="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uNN/b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f"/>
              </v:shape>
              <v:shape id="Graphic 31" o:spid="_x0000_s1026" o:spt="100" style="position:absolute;left:598297;top:148310;height:18415;width:323215;" fillcolor="#1F1E1F" filled="t" stroked="f" coordsize="323215,18415" o:gfxdata="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eEbb4A&#10;AADbAAAADwAAAAAAAAABACAAAAAiAAAAZHJzL2Rvd25yZXYueG1sUEsBAhQAFAAAAAgAh07iQDMv&#10;BZ47AAAAOQAAABAAAAAAAAAAAQAgAAAADQEAAGRycy9zaGFwZXhtbC54bWxQSwUGAAAAAAYABgBb&#10;AQAAtwMAAAAA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2369C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389.15pt;margin-top:800.05pt;height:19.85pt;width:168.55pt;mso-position-horizontal-relative:page;mso-position-vertical-relative:page;z-index:-251654144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mm4CzbAAAADgEAAA8AAAAAAAAAAQAgAAAAIgAAAGRycy9kb3ducmV2LnhtbFBLAQIUABQA&#10;AAAIAIdO4kBRRslQ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E2369C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3C6FB5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395.75pt;margin-top:810.95pt;height:11pt;width:174.2pt;mso-position-horizontal-relative:page;mso-position-vertical-relative:page;z-index:-251653120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FnaPL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3C6FB5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FEC4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563245</wp:posOffset>
              </wp:positionV>
              <wp:extent cx="1854835" cy="20447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436C7">
                          <w:pPr>
                            <w:pStyle w:val="5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1F1D1D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F1D1D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F1D1D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F1D1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411.5pt;margin-top:44.35pt;height:16.1pt;width:146.05pt;mso-position-horizontal-relative:page;mso-position-vertical-relative:page;z-index:-251655168;mso-width-relative:page;mso-height-relative:page;" filled="f" stroked="f" coordsize="21600,21600" o:gfxdata="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7a762QAAAAsBAAAPAAAAAAAAAAEAIAAAACIAAABkcnMvZG93bnJldi54bWxQSwECFAAUAAAA&#10;CACHTuJAn9AmW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A436C7">
                    <w:pPr>
                      <w:pStyle w:val="5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1F1D1D"/>
                      </w:rPr>
                      <w:t>Applied</w:t>
                    </w:r>
                    <w:r>
                      <w:rPr>
                        <w:rFonts w:ascii="Cambria"/>
                        <w:color w:val="1F1D1D"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and</w:t>
                    </w:r>
                    <w:r>
                      <w:rPr>
                        <w:rFonts w:ascii="Cambria"/>
                        <w:color w:val="1F1D1D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Action</w:t>
                    </w:r>
                    <w:r>
                      <w:rPr>
                        <w:rFonts w:ascii="Cambria"/>
                        <w:color w:val="1F1D1D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  <w:spacing w:val="-2"/>
                      </w:rPr>
                      <w:t>Learning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4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6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58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30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374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8" w:hanging="23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CFF36CA"/>
    <w:rsid w:val="67010C0E"/>
    <w:rsid w:val="77600A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3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2025-11-01T05:05:00Z</dcterms:created>
  <dc:creator>Ashirbad Sahoo</dc:creator>
  <cp:lastModifiedBy>Akshay behera Raja</cp:lastModifiedBy>
  <dcterms:modified xsi:type="dcterms:W3CDTF">2025-11-01T05:08:18Z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35C77AEE977342B6971F8D9948D6AE53_12</vt:lpwstr>
  </property>
</Properties>
</file>
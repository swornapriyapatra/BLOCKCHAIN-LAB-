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4E17FC">
      <w:pPr>
        <w:pStyle w:val="5"/>
        <w:ind w:left="99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708775" cy="1943735"/>
                <wp:effectExtent l="9525" t="0" r="0" b="8889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8775" cy="1943735"/>
                          <a:chOff x="0" y="0"/>
                          <a:chExt cx="6708775" cy="194373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06" y="52643"/>
                            <a:ext cx="533463" cy="9069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57" y="1794994"/>
                            <a:ext cx="1827911" cy="141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6207" y="1299452"/>
                            <a:ext cx="297688" cy="210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247" y="1341553"/>
                            <a:ext cx="116978" cy="168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17344" y="1299554"/>
                            <a:ext cx="9588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165735">
                                <a:moveTo>
                                  <a:pt x="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582"/>
                                </a:lnTo>
                                <a:lnTo>
                                  <a:pt x="31648" y="165582"/>
                                </a:lnTo>
                                <a:lnTo>
                                  <a:pt x="31648" y="0"/>
                                </a:lnTo>
                                <a:close/>
                              </a:path>
                              <a:path w="95885" h="165735">
                                <a:moveTo>
                                  <a:pt x="95288" y="44881"/>
                                </a:moveTo>
                                <a:lnTo>
                                  <a:pt x="63627" y="44881"/>
                                </a:lnTo>
                                <a:lnTo>
                                  <a:pt x="63627" y="165455"/>
                                </a:lnTo>
                                <a:lnTo>
                                  <a:pt x="95288" y="165455"/>
                                </a:lnTo>
                                <a:lnTo>
                                  <a:pt x="95288" y="44881"/>
                                </a:lnTo>
                                <a:close/>
                              </a:path>
                              <a:path w="95885" h="165735">
                                <a:moveTo>
                                  <a:pt x="95288" y="38"/>
                                </a:moveTo>
                                <a:lnTo>
                                  <a:pt x="63627" y="38"/>
                                </a:lnTo>
                                <a:lnTo>
                                  <a:pt x="63627" y="28803"/>
                                </a:lnTo>
                                <a:lnTo>
                                  <a:pt x="95288" y="28803"/>
                                </a:lnTo>
                                <a:lnTo>
                                  <a:pt x="95288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E1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5073" y="1299630"/>
                            <a:ext cx="245491" cy="1684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6670" y="1341734"/>
                            <a:ext cx="111470" cy="1263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1544" y="1341569"/>
                            <a:ext cx="108346" cy="123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4386" y="1299630"/>
                            <a:ext cx="116908" cy="1684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9425" y="1299630"/>
                            <a:ext cx="417195" cy="1684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0750" y="1341734"/>
                            <a:ext cx="123101" cy="1263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7181" y="1341569"/>
                            <a:ext cx="108700" cy="123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1270" y="1301014"/>
                            <a:ext cx="369315" cy="1670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2938" y="1341569"/>
                            <a:ext cx="198691" cy="123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932554" y="1299592"/>
                            <a:ext cx="32384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5735">
                                <a:moveTo>
                                  <a:pt x="32385" y="44831"/>
                                </a:moveTo>
                                <a:lnTo>
                                  <a:pt x="0" y="44831"/>
                                </a:lnTo>
                                <a:lnTo>
                                  <a:pt x="0" y="165417"/>
                                </a:lnTo>
                                <a:lnTo>
                                  <a:pt x="32385" y="165417"/>
                                </a:lnTo>
                                <a:lnTo>
                                  <a:pt x="32385" y="44831"/>
                                </a:lnTo>
                                <a:close/>
                              </a:path>
                              <a:path w="32384" h="165735">
                                <a:moveTo>
                                  <a:pt x="32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65"/>
                                </a:lnTo>
                                <a:lnTo>
                                  <a:pt x="32385" y="28765"/>
                                </a:lnTo>
                                <a:lnTo>
                                  <a:pt x="32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E1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5927" y="1341569"/>
                            <a:ext cx="109424" cy="123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8769" y="1341731"/>
                            <a:ext cx="116624" cy="171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27357" y="1299452"/>
                            <a:ext cx="5218430" cy="643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C37412">
                              <w:pPr>
                                <w:spacing w:before="0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44F745FB">
                              <w:pPr>
                                <w:spacing w:before="185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6D09BBA1">
                              <w:pPr>
                                <w:spacing w:before="1"/>
                                <w:ind w:left="2999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Stake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Your Claim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Proof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Stake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Simulation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5399" y="5399"/>
                            <a:ext cx="6697980" cy="1685925"/>
                          </a:xfrm>
                          <a:prstGeom prst="rect">
                            <a:avLst/>
                          </a:prstGeom>
                          <a:ln w="10798">
                            <a:solidFill>
                              <a:srgbClr val="1F1E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9D82641">
                              <w:pPr>
                                <w:spacing w:before="173"/>
                                <w:ind w:left="135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School: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.............................................................................................................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75"/>
                                  <w:w w:val="15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Campus: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.......................................................</w:t>
                              </w:r>
                            </w:p>
                            <w:p w14:paraId="26AB2579">
                              <w:pPr>
                                <w:spacing w:before="255"/>
                                <w:ind w:left="135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Academic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Year: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Subject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Name: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...........................................................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Subject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Code: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2"/>
                                </w:rPr>
                                <w:t>..........................</w:t>
                              </w:r>
                            </w:p>
                            <w:p w14:paraId="3471A9B5">
                              <w:pPr>
                                <w:spacing w:before="3" w:line="240" w:lineRule="auto"/>
                                <w:rPr>
                                  <w:rFonts w:ascii="Cambria"/>
                                  <w:sz w:val="22"/>
                                </w:rPr>
                              </w:pPr>
                            </w:p>
                            <w:p w14:paraId="48E1DE11">
                              <w:pPr>
                                <w:spacing w:before="0" w:line="477" w:lineRule="auto"/>
                                <w:ind w:left="1359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Semester: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Program: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........................................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Branch: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.........................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1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Specialization: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2"/>
                                </w:rPr>
                                <w:t>.......................... Date: .....................................</w:t>
                              </w:r>
                            </w:p>
                            <w:p w14:paraId="7BEC99FD">
                              <w:pPr>
                                <w:spacing w:before="78"/>
                                <w:ind w:left="4033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color w:val="1F1D1D"/>
                                  <w:sz w:val="24"/>
                                </w:rPr>
                                <w:t>(Learning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4"/>
                                </w:rPr>
                                <w:t>Doing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F1D1D"/>
                                  <w:spacing w:val="-2"/>
                                  <w:sz w:val="24"/>
                                </w:rPr>
                                <w:t>Discovery)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3.05pt;width:528.25pt;" coordsize="6708775,1943735" o:gfxdata="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">
                <o:lock v:ext="edit" aspectratio="f"/>
                <v:shape id="Image 7" o:spid="_x0000_s1026" o:spt="75" type="#_x0000_t75" style="position:absolute;left:132106;top:52643;height:906906;width:533463;" filled="f" o:preferrelative="t" stroked="f" coordsize="21600,21600" o:gfxdata="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7Y5g7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Image 8" o:spid="_x0000_s1026" o:spt="75" type="#_x0000_t75" style="position:absolute;left:27357;top:1794994;height:141058;width:1827911;" filled="f" o:preferrelative="t" stroked="f" coordsize="21600,21600" o:gfxdata="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X1a9F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0" o:title=""/>
                  <o:lock v:ext="edit" aspectratio="f"/>
                </v:shape>
                <v:shape id="Image 9" o:spid="_x0000_s1026" o:spt="75" type="#_x0000_t75" style="position:absolute;left:2156207;top:1299452;height:210896;width:297688;" filled="f" o:preferrelative="t" stroked="f" coordsize="21600,21600" o:gfxdata="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HvX0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Image 10" o:spid="_x0000_s1026" o:spt="75" type="#_x0000_t75" style="position:absolute;left:2476247;top:1341553;height:168795;width:116978;" filled="f" o:preferrelative="t" stroked="f" coordsize="21600,21600" o:gfxdata="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ZpJ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" o:title=""/>
                  <o:lock v:ext="edit" aspectratio="f"/>
                </v:shape>
                <v:shape id="Graphic 11" o:spid="_x0000_s1026" o:spt="100" style="position:absolute;left:2617344;top:1299554;height:165735;width:95885;" fillcolor="#1F1E1F" filled="t" stroked="f" coordsize="95885,165735" o:gfxdata="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1O5eq5AAAA2wAA&#10;AA8AAAAAAAAAAQAgAAAAIgAAAGRycy9kb3ducmV2LnhtbFBLAQIUABQAAAAIAIdO4kAzLwWeOwAA&#10;ADkAAAAQAAAAAAAAAAEAIAAAAAgBAABkcnMvc2hhcGV4bWwueG1sUEsFBgAAAAAGAAYAWwEAALID&#10;AAAAAA==&#10;" path="m31648,0l0,0,0,165582,31648,165582,31648,0xem95288,44881l63627,44881,63627,165455,95288,165455,95288,44881xem95288,38l63627,38,63627,28803,95288,28803,95288,3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2" o:spid="_x0000_s1026" o:spt="75" type="#_x0000_t75" style="position:absolute;left:2735073;top:1299630;height:168427;width:245491;" filled="f" o:preferrelative="t" stroked="f" coordsize="21600,21600" o:gfxdata="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h26P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3" o:title=""/>
                  <o:lock v:ext="edit" aspectratio="f"/>
                </v:shape>
                <v:shape id="Image 13" o:spid="_x0000_s1026" o:spt="75" type="#_x0000_t75" style="position:absolute;left:3066670;top:1341734;height:126323;width:111470;" filled="f" o:preferrelative="t" stroked="f" coordsize="21600,21600" o:gfxdata="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TqY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f"/>
                </v:shape>
                <v:shape id="Image 14" o:spid="_x0000_s1026" o:spt="75" type="#_x0000_t75" style="position:absolute;left:3201544;top:1341569;height:123440;width:108346;" filled="f" o:preferrelative="t" stroked="f" coordsize="21600,21600" o:gfxdata="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28T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5" o:title=""/>
                  <o:lock v:ext="edit" aspectratio="f"/>
                </v:shape>
                <v:shape id="Image 15" o:spid="_x0000_s1026" o:spt="75" type="#_x0000_t75" style="position:absolute;left:3334386;top:1299630;height:168427;width:116908;" filled="f" o:preferrelative="t" stroked="f" coordsize="21600,21600" o:gfxdata="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2eZ8e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6" o:title=""/>
                  <o:lock v:ext="edit" aspectratio="f"/>
                </v:shape>
                <v:shape id="Image 16" o:spid="_x0000_s1026" o:spt="75" type="#_x0000_t75" style="position:absolute;left:3519425;top:1299630;height:168427;width:417195;" filled="f" o:preferrelative="t" stroked="f" coordsize="21600,21600" o:gfxdata="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V6sVkL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17" o:title=""/>
                  <o:lock v:ext="edit" aspectratio="f"/>
                </v:shape>
                <v:shape id="Image 17" o:spid="_x0000_s1026" o:spt="75" type="#_x0000_t75" style="position:absolute;left:3960750;top:1341734;height:126323;width:123101;" filled="f" o:preferrelative="t" stroked="f" coordsize="21600,21600" o:gfxdata="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29tx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8" o:title=""/>
                  <o:lock v:ext="edit" aspectratio="f"/>
                </v:shape>
                <v:shape id="Image 18" o:spid="_x0000_s1026" o:spt="75" type="#_x0000_t75" style="position:absolute;left:4107181;top:1341569;height:123440;width:108700;" filled="f" o:preferrelative="t" stroked="f" coordsize="21600,21600" o:gfxdata="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51TD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" o:title=""/>
                  <o:lock v:ext="edit" aspectratio="f"/>
                </v:shape>
                <v:shape id="Image 19" o:spid="_x0000_s1026" o:spt="75" type="#_x0000_t75" style="position:absolute;left:4311270;top:1301014;height:167043;width:369315;" filled="f" o:preferrelative="t" stroked="f" coordsize="21600,21600" o:gfxdata="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unSl2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0" o:title=""/>
                  <o:lock v:ext="edit" aspectratio="f"/>
                </v:shape>
                <v:shape id="Image 20" o:spid="_x0000_s1026" o:spt="75" type="#_x0000_t75" style="position:absolute;left:4702938;top:1341569;height:123440;width:198691;" filled="f" o:preferrelative="t" stroked="f" coordsize="21600,21600" o:gfxdata="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UW4g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1" o:title=""/>
                  <o:lock v:ext="edit" aspectratio="f"/>
                </v:shape>
                <v:shape id="Graphic 21" o:spid="_x0000_s1026" o:spt="100" style="position:absolute;left:4932554;top:1299592;height:165735;width:32384;" fillcolor="#1F1E1F" filled="t" stroked="f" coordsize="32384,165735" o:gfxdata="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BnCLvQAA&#10;ANsAAAAPAAAAAAAAAAEAIAAAACIAAABkcnMvZG93bnJldi54bWxQSwECFAAUAAAACACHTuJAMy8F&#10;njsAAAA5AAAAEAAAAAAAAAABACAAAAAMAQAAZHJzL3NoYXBleG1sLnhtbFBLBQYAAAAABgAGAFsB&#10;AAC2AwAAAAA=&#10;" path="m32385,44831l0,44831,0,165417,32385,165417,32385,44831xem32385,0l0,0,0,28765,32385,28765,3238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2" o:spid="_x0000_s1026" o:spt="75" type="#_x0000_t75" style="position:absolute;left:4995927;top:1341569;height:123440;width:109424;" filled="f" o:preferrelative="t" stroked="f" coordsize="21600,21600" o:gfxdata="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zgE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2" o:title=""/>
                  <o:lock v:ext="edit" aspectratio="f"/>
                </v:shape>
                <v:shape id="Image 23" o:spid="_x0000_s1026" o:spt="75" type="#_x0000_t75" style="position:absolute;left:5128769;top:1341731;height:171665;width:116624;" filled="f" o:preferrelative="t" stroked="f" coordsize="21600,21600" o:gfxdata="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0Ek2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3" o:title=""/>
                  <o:lock v:ext="edit" aspectratio="f"/>
                </v:shape>
                <v:shape id="Textbox 24" o:spid="_x0000_s1026" o:spt="202" type="#_x0000_t202" style="position:absolute;left:27357;top:1299452;height:643890;width:5218430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C37412">
                        <w:pPr>
                          <w:spacing w:before="0" w:line="240" w:lineRule="auto"/>
                          <w:rPr>
                            <w:sz w:val="24"/>
                          </w:rPr>
                        </w:pPr>
                      </w:p>
                      <w:p w14:paraId="44F745FB">
                        <w:pPr>
                          <w:spacing w:before="185" w:line="240" w:lineRule="auto"/>
                          <w:rPr>
                            <w:sz w:val="24"/>
                          </w:rPr>
                        </w:pPr>
                      </w:p>
                      <w:p w14:paraId="6D09BBA1">
                        <w:pPr>
                          <w:spacing w:before="1"/>
                          <w:ind w:left="2999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Stake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Your Claim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Proof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Stake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Simulation</w:t>
                        </w:r>
                      </w:p>
                    </w:txbxContent>
                  </v:textbox>
                </v:shape>
                <v:shape id="Textbox 25" o:spid="_x0000_s1026" o:spt="202" type="#_x0000_t202" style="position:absolute;left:5399;top:5399;height:1685925;width:6697980;" filled="f" stroked="t" coordsize="21600,21600" o:gfxdata="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DMetbsAAADb&#10;AAAADwAAAAAAAAABACAAAAAiAAAAZHJzL2Rvd25yZXYueG1sUEsBAhQAFAAAAAgAh07iQDMvBZ47&#10;AAAAOQAAABAAAAAAAAAAAQAgAAAACgEAAGRycy9zaGFwZXhtbC54bWxQSwUGAAAAAAYABgBbAQAA&#10;tAMAAAAA&#10;">
                  <v:fill on="f" focussize="0,0"/>
                  <v:stroke weight="0.850236220472441pt" color="#1F1E1F" joinstyle="round"/>
                  <v:imagedata o:title=""/>
                  <o:lock v:ext="edit" aspectratio="f"/>
                  <v:textbox inset="0mm,0mm,0mm,0mm">
                    <w:txbxContent>
                      <w:p w14:paraId="09D82641">
                        <w:pPr>
                          <w:spacing w:before="173"/>
                          <w:ind w:left="135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School:</w:t>
                        </w:r>
                        <w:r>
                          <w:rPr>
                            <w:rFonts w:ascii="Cambria"/>
                            <w:color w:val="1F1D1D"/>
                            <w:spacing w:val="2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.............................................................................................................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75"/>
                            <w:w w:val="15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Campus:</w:t>
                        </w:r>
                        <w:r>
                          <w:rPr>
                            <w:rFonts w:ascii="Cambria"/>
                            <w:color w:val="1F1D1D"/>
                            <w:spacing w:val="2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.......................................................</w:t>
                        </w:r>
                      </w:p>
                      <w:p w14:paraId="26AB2579">
                        <w:pPr>
                          <w:spacing w:before="255"/>
                          <w:ind w:left="135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Academic</w:t>
                        </w:r>
                        <w:r>
                          <w:rPr>
                            <w:rFonts w:ascii="Cambria"/>
                            <w:color w:val="1F1D1D"/>
                            <w:spacing w:val="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Year:</w:t>
                        </w:r>
                        <w:r>
                          <w:rPr>
                            <w:rFonts w:ascii="Cambria"/>
                            <w:color w:val="1F1D1D"/>
                            <w:spacing w:val="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Subject</w:t>
                        </w:r>
                        <w:r>
                          <w:rPr>
                            <w:rFonts w:ascii="Cambria"/>
                            <w:color w:val="1F1D1D"/>
                            <w:spacing w:val="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Name:</w:t>
                        </w:r>
                        <w:r>
                          <w:rPr>
                            <w:rFonts w:ascii="Cambria"/>
                            <w:color w:val="1F1D1D"/>
                            <w:spacing w:val="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...........................................................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2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Subject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Code:</w:t>
                        </w:r>
                        <w:r>
                          <w:rPr>
                            <w:rFonts w:ascii="Cambria"/>
                            <w:color w:val="1F1D1D"/>
                            <w:spacing w:val="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2"/>
                          </w:rPr>
                          <w:t>..........................</w:t>
                        </w:r>
                      </w:p>
                      <w:p w14:paraId="3471A9B5">
                        <w:pPr>
                          <w:spacing w:before="3" w:line="240" w:lineRule="auto"/>
                          <w:rPr>
                            <w:rFonts w:ascii="Cambria"/>
                            <w:sz w:val="22"/>
                          </w:rPr>
                        </w:pPr>
                      </w:p>
                      <w:p w14:paraId="48E1DE11">
                        <w:pPr>
                          <w:spacing w:before="0" w:line="477" w:lineRule="auto"/>
                          <w:ind w:left="1359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Semester:</w:t>
                        </w:r>
                        <w:r>
                          <w:rPr>
                            <w:rFonts w:ascii="Cambria"/>
                            <w:color w:val="1F1D1D"/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...............</w:t>
                        </w:r>
                        <w:r>
                          <w:rPr>
                            <w:rFonts w:ascii="Cambria"/>
                            <w:color w:val="1F1D1D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Program:</w:t>
                        </w:r>
                        <w:r>
                          <w:rPr>
                            <w:rFonts w:ascii="Cambria"/>
                            <w:color w:val="1F1D1D"/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........................................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-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Branch:</w:t>
                        </w:r>
                        <w:r>
                          <w:rPr>
                            <w:rFonts w:ascii="Cambria"/>
                            <w:color w:val="1F1D1D"/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.........................</w:t>
                        </w:r>
                        <w:r>
                          <w:rPr>
                            <w:rFonts w:ascii="Cambria"/>
                            <w:color w:val="1F1D1D"/>
                            <w:spacing w:val="1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Specialization:</w:t>
                        </w:r>
                        <w:r>
                          <w:rPr>
                            <w:rFonts w:ascii="Cambria"/>
                            <w:color w:val="1F1D1D"/>
                            <w:spacing w:val="-1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2"/>
                          </w:rPr>
                          <w:t>.......................... Date: .....................................</w:t>
                        </w:r>
                      </w:p>
                      <w:p w14:paraId="7BEC99FD">
                        <w:pPr>
                          <w:spacing w:before="78"/>
                          <w:ind w:left="4033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F1D1D"/>
                            <w:sz w:val="24"/>
                          </w:rPr>
                          <w:t>(Learning</w:t>
                        </w:r>
                        <w:r>
                          <w:rPr>
                            <w:rFonts w:ascii="Cambria"/>
                            <w:color w:val="1F1D1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4"/>
                          </w:rPr>
                          <w:t>by</w:t>
                        </w:r>
                        <w:r>
                          <w:rPr>
                            <w:rFonts w:ascii="Cambria"/>
                            <w:color w:val="1F1D1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4"/>
                          </w:rPr>
                          <w:t>Doing</w:t>
                        </w:r>
                        <w:r>
                          <w:rPr>
                            <w:rFonts w:ascii="Cambria"/>
                            <w:color w:val="1F1D1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z w:val="24"/>
                          </w:rPr>
                          <w:t>and</w:t>
                        </w:r>
                        <w:r>
                          <w:rPr>
                            <w:rFonts w:ascii="Cambria"/>
                            <w:color w:val="1F1D1D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F1D1D"/>
                            <w:spacing w:val="-2"/>
                            <w:sz w:val="24"/>
                          </w:rPr>
                          <w:t>Discovery)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795B73B">
      <w:pPr>
        <w:pStyle w:val="2"/>
        <w:rPr>
          <w:position w:val="2"/>
        </w:rPr>
      </w:pPr>
      <w:r>
        <w:rPr>
          <w:color w:val="1F1E1F"/>
        </w:rPr>
        <w:t>*</w:t>
      </w:r>
      <w:r>
        <w:rPr>
          <w:color w:val="1F1E1F"/>
          <w:spacing w:val="-23"/>
        </w:rPr>
        <w:t xml:space="preserve"> </w:t>
      </w:r>
      <w:r>
        <w:rPr>
          <w:color w:val="1F1E1F"/>
          <w:position w:val="2"/>
        </w:rPr>
        <w:t>Coding</w:t>
      </w:r>
      <w:r>
        <w:rPr>
          <w:color w:val="1F1E1F"/>
          <w:spacing w:val="-22"/>
          <w:position w:val="2"/>
        </w:rPr>
        <w:t xml:space="preserve"> </w:t>
      </w:r>
      <w:r>
        <w:rPr>
          <w:color w:val="1F1E1F"/>
          <w:position w:val="2"/>
        </w:rPr>
        <w:t>Phase:</w:t>
      </w:r>
      <w:r>
        <w:rPr>
          <w:color w:val="1F1E1F"/>
          <w:spacing w:val="-22"/>
          <w:position w:val="2"/>
        </w:rPr>
        <w:t xml:space="preserve"> </w:t>
      </w:r>
      <w:r>
        <w:rPr>
          <w:color w:val="1F1E1F"/>
          <w:position w:val="2"/>
        </w:rPr>
        <w:t>Pseudo</w:t>
      </w:r>
      <w:r>
        <w:rPr>
          <w:color w:val="1F1E1F"/>
          <w:spacing w:val="-22"/>
          <w:position w:val="2"/>
        </w:rPr>
        <w:t xml:space="preserve"> </w:t>
      </w:r>
      <w:r>
        <w:rPr>
          <w:color w:val="1F1E1F"/>
          <w:position w:val="2"/>
        </w:rPr>
        <w:t>Code</w:t>
      </w:r>
      <w:r>
        <w:rPr>
          <w:color w:val="1F1E1F"/>
          <w:spacing w:val="-25"/>
          <w:position w:val="2"/>
        </w:rPr>
        <w:t xml:space="preserve"> </w:t>
      </w:r>
      <w:r>
        <w:rPr>
          <w:color w:val="1F1E1F"/>
          <w:position w:val="2"/>
        </w:rPr>
        <w:t>/</w:t>
      </w:r>
      <w:r>
        <w:rPr>
          <w:color w:val="1F1E1F"/>
          <w:spacing w:val="-23"/>
          <w:position w:val="2"/>
        </w:rPr>
        <w:t xml:space="preserve"> </w:t>
      </w:r>
      <w:r>
        <w:rPr>
          <w:color w:val="1F1E1F"/>
          <w:position w:val="2"/>
        </w:rPr>
        <w:t>Flow</w:t>
      </w:r>
      <w:r>
        <w:rPr>
          <w:color w:val="1F1E1F"/>
          <w:spacing w:val="-21"/>
          <w:position w:val="2"/>
        </w:rPr>
        <w:t xml:space="preserve"> </w:t>
      </w:r>
      <w:r>
        <w:rPr>
          <w:color w:val="1F1E1F"/>
          <w:position w:val="2"/>
        </w:rPr>
        <w:t>Chart</w:t>
      </w:r>
      <w:r>
        <w:rPr>
          <w:color w:val="1F1E1F"/>
          <w:spacing w:val="-23"/>
          <w:position w:val="2"/>
        </w:rPr>
        <w:t xml:space="preserve"> </w:t>
      </w:r>
      <w:r>
        <w:rPr>
          <w:color w:val="1F1E1F"/>
          <w:position w:val="2"/>
        </w:rPr>
        <w:t>/</w:t>
      </w:r>
      <w:r>
        <w:rPr>
          <w:color w:val="1F1E1F"/>
          <w:spacing w:val="-17"/>
          <w:position w:val="2"/>
        </w:rPr>
        <w:t xml:space="preserve"> </w:t>
      </w:r>
      <w:r>
        <w:rPr>
          <w:color w:val="1F1E1F"/>
          <w:spacing w:val="-2"/>
          <w:position w:val="2"/>
        </w:rPr>
        <w:t>Algorithm</w:t>
      </w:r>
    </w:p>
    <w:p w14:paraId="47AFECC6">
      <w:pPr>
        <w:pStyle w:val="5"/>
        <w:spacing w:before="8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434975</wp:posOffset>
                </wp:positionH>
                <wp:positionV relativeFrom="paragraph">
                  <wp:posOffset>64135</wp:posOffset>
                </wp:positionV>
                <wp:extent cx="6656705" cy="5778500"/>
                <wp:effectExtent l="0" t="0" r="0" b="0"/>
                <wp:wrapTopAndBottom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6705" cy="5778500"/>
                          <a:chOff x="0" y="0"/>
                          <a:chExt cx="6656705" cy="577850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52705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754126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1628901"/>
                            <a:ext cx="237744" cy="169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2505151"/>
                            <a:ext cx="237744" cy="1694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3031235"/>
                            <a:ext cx="237744" cy="169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3557015"/>
                            <a:ext cx="237744" cy="169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4082796"/>
                            <a:ext cx="237744" cy="169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4608576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3175" y="3175"/>
                            <a:ext cx="6650355" cy="57721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35B1CF4">
                              <w:pPr>
                                <w:spacing w:before="65"/>
                                <w:ind w:left="45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Initialize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Network:</w:t>
                              </w:r>
                            </w:p>
                            <w:p w14:paraId="510489C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65"/>
                                </w:tabs>
                                <w:spacing w:before="0"/>
                                <w:ind w:left="865" w:right="0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Define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set of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nodes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(validators).</w:t>
                              </w:r>
                            </w:p>
                            <w:p w14:paraId="6A63353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65"/>
                                </w:tabs>
                                <w:spacing w:before="0"/>
                                <w:ind w:left="865" w:right="0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Assign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certain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stake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value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(representing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their coin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balance).</w:t>
                              </w:r>
                            </w:p>
                            <w:p w14:paraId="33F35197">
                              <w:pPr>
                                <w:spacing w:before="0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40DA7714">
                              <w:pPr>
                                <w:spacing w:before="0"/>
                                <w:ind w:left="45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Calculate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Stake:</w:t>
                              </w:r>
                            </w:p>
                            <w:p w14:paraId="52FADBE1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65"/>
                                </w:tabs>
                                <w:spacing w:before="0"/>
                                <w:ind w:left="865" w:right="0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sum of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all stakes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across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validators.</w:t>
                              </w:r>
                            </w:p>
                            <w:p w14:paraId="33A0F6C3">
                              <w:pPr>
                                <w:spacing w:before="0"/>
                                <w:ind w:left="14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Stake=∑i=1nStake(Nodei)\text{Total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Stake}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\sum_{i=1}^{n}</w:t>
                              </w:r>
                            </w:p>
                            <w:p w14:paraId="2D17AC24">
                              <w:pPr>
                                <w:spacing w:before="0"/>
                                <w:ind w:left="14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\text{Stake}(Node_i)Total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Stake=i=1∑nStake(Nodei)</w:t>
                              </w:r>
                            </w:p>
                            <w:p w14:paraId="5145A33C">
                              <w:pPr>
                                <w:spacing w:before="274"/>
                                <w:ind w:left="45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Determine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Selection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Probability:</w:t>
                              </w:r>
                            </w:p>
                            <w:p w14:paraId="41A7E8D3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65"/>
                                </w:tabs>
                                <w:spacing w:before="0"/>
                                <w:ind w:left="865" w:right="0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Calculate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node’s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probability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 being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chosen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as:</w:t>
                              </w:r>
                            </w:p>
                            <w:p w14:paraId="13099000">
                              <w:pPr>
                                <w:spacing w:before="0"/>
                                <w:ind w:left="14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P(Nodei)=Stake(Nodei)Total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StakeP(Node_i)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\frac{\text{Stake}(Node_i)}{\text{Total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Stake}}P(Nodei</w:t>
                              </w:r>
                            </w:p>
                            <w:p w14:paraId="62745451">
                              <w:pPr>
                                <w:spacing w:before="0"/>
                                <w:ind w:left="14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)=Total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StakeStake(Nodei)</w:t>
                              </w:r>
                            </w:p>
                            <w:p w14:paraId="1A008868">
                              <w:pPr>
                                <w:spacing w:before="0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2C4C325D">
                              <w:pPr>
                                <w:spacing w:before="0"/>
                                <w:ind w:left="45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Random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Validator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Selection:</w:t>
                              </w:r>
                            </w:p>
                            <w:p w14:paraId="2822BF07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65"/>
                                </w:tabs>
                                <w:spacing w:before="1"/>
                                <w:ind w:left="865" w:right="0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Generate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random number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choose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validator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according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assigned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probabilities.</w:t>
                              </w:r>
                            </w:p>
                            <w:p w14:paraId="3E063CDD">
                              <w:pPr>
                                <w:spacing w:before="276"/>
                                <w:ind w:left="45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Block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Validation:</w:t>
                              </w:r>
                            </w:p>
                            <w:p w14:paraId="0DD8095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65"/>
                                </w:tabs>
                                <w:spacing w:before="0"/>
                                <w:ind w:left="865" w:right="0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selected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validator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adds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 new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block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blockchain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(simulated).</w:t>
                              </w:r>
                            </w:p>
                            <w:p w14:paraId="3ED5E07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96"/>
                                </w:tabs>
                                <w:spacing w:before="23"/>
                                <w:ind w:left="596" w:right="0" w:hanging="91"/>
                                <w:jc w:val="left"/>
                                <w:rPr>
                                  <w:rFonts w:ascii="Symbol" w:hAnsi="Symbol"/>
                                  <w:sz w:val="20"/>
                                </w:rPr>
                              </w:pPr>
                            </w:p>
                            <w:p w14:paraId="29C733F4">
                              <w:pPr>
                                <w:spacing w:before="8"/>
                                <w:ind w:left="45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Reward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Distribution:</w:t>
                              </w:r>
                            </w:p>
                            <w:p w14:paraId="2C90C44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65"/>
                                </w:tabs>
                                <w:spacing w:before="0"/>
                                <w:ind w:left="865" w:right="0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Increase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 stake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 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chosen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validator by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reward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value.</w:t>
                              </w:r>
                            </w:p>
                            <w:p w14:paraId="131239A4">
                              <w:pPr>
                                <w:spacing w:before="276"/>
                                <w:ind w:left="45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Repeat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Process:</w:t>
                              </w:r>
                            </w:p>
                            <w:p w14:paraId="790CA11D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65"/>
                                </w:tabs>
                                <w:spacing w:before="0"/>
                                <w:ind w:left="865" w:right="0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Continue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several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rounds 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simulate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continuous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block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production.</w:t>
                              </w:r>
                            </w:p>
                            <w:p w14:paraId="1AA27F21">
                              <w:pPr>
                                <w:spacing w:before="0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0543A8AD">
                              <w:pPr>
                                <w:spacing w:before="0"/>
                                <w:ind w:left="45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Display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Final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Results:</w:t>
                              </w:r>
                            </w:p>
                            <w:p w14:paraId="631D5E9D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65"/>
                                </w:tabs>
                                <w:spacing w:before="0"/>
                                <w:ind w:left="865" w:right="0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Show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validator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selection frequency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final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stakes.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.25pt;margin-top:5.05pt;height:455pt;width:524.15pt;mso-position-horizontal-relative:page;mso-wrap-distance-bottom:0pt;mso-wrap-distance-top:0pt;z-index:-251652096;mso-width-relative:page;mso-height-relative:page;" coordsize="6656705,5778500" o:gfxdata="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">
                <o:lock v:ext="edit" aspectratio="f"/>
                <v:shape id="Image 27" o:spid="_x0000_s1026" o:spt="75" type="#_x0000_t75" style="position:absolute;left:98425;top:52705;height:169164;width:237744;" filled="f" o:preferrelative="t" stroked="f" coordsize="21600,21600" o:gfxdata="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NGt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f"/>
                </v:shape>
                <v:shape id="Image 28" o:spid="_x0000_s1026" o:spt="75" type="#_x0000_t75" style="position:absolute;left:98425;top:754126;height:169164;width:237744;" filled="f" o:preferrelative="t" stroked="f" coordsize="21600,21600" o:gfxdata="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s0s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4" o:title=""/>
                  <o:lock v:ext="edit" aspectratio="f"/>
                </v:shape>
                <v:shape id="Image 29" o:spid="_x0000_s1026" o:spt="75" type="#_x0000_t75" style="position:absolute;left:98425;top:1628901;height:169163;width:237744;" filled="f" o:preferrelative="t" stroked="f" coordsize="21600,21600" o:gfxdata="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uB3X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f"/>
                </v:shape>
                <v:shape id="Image 30" o:spid="_x0000_s1026" o:spt="75" type="#_x0000_t75" style="position:absolute;left:98425;top:2505151;height:169468;width:237744;" filled="f" o:preferrelative="t" stroked="f" coordsize="21600,21600" o:gfxdata="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A0gc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4" o:title=""/>
                  <o:lock v:ext="edit" aspectratio="f"/>
                </v:shape>
                <v:shape id="Image 31" o:spid="_x0000_s1026" o:spt="75" type="#_x0000_t75" style="position:absolute;left:98425;top:3031235;height:169163;width:237744;" filled="f" o:preferrelative="t" stroked="f" coordsize="21600,21600" o:gfxdata="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U/th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f"/>
                </v:shape>
                <v:shape id="Image 32" o:spid="_x0000_s1026" o:spt="75" type="#_x0000_t75" style="position:absolute;left:98425;top:3557015;height:169163;width:237744;" filled="f" o:preferrelative="t" stroked="f" coordsize="21600,21600" o:gfxdata="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1z8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f"/>
                </v:shape>
                <v:shape id="Image 33" o:spid="_x0000_s1026" o:spt="75" type="#_x0000_t75" style="position:absolute;left:98425;top:4082796;height:169163;width:237744;" filled="f" o:preferrelative="t" stroked="f" coordsize="21600,21600" o:gfxdata="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rR1mu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4" o:title=""/>
                  <o:lock v:ext="edit" aspectratio="f"/>
                </v:shape>
                <v:shape id="Image 34" o:spid="_x0000_s1026" o:spt="75" type="#_x0000_t75" style="position:absolute;left:98425;top:4608576;height:169164;width:237744;" filled="f" o:preferrelative="t" stroked="f" coordsize="21600,21600" o:gfxdata="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ThOH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f"/>
                </v:shape>
                <v:shape id="Textbox 35" o:spid="_x0000_s1026" o:spt="202" type="#_x0000_t202" style="position:absolute;left:3175;top:3175;height:5772150;width:6650355;" filled="f" stroked="t" coordsize="21600,21600" o:gfxdata="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0Oxu&#10;wAAAANs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000000" joinstyle="round"/>
                  <v:imagedata o:title=""/>
                  <o:lock v:ext="edit" aspectratio="f"/>
                  <v:textbox inset="0mm,0mm,0mm,0mm">
                    <w:txbxContent>
                      <w:p w14:paraId="735B1CF4">
                        <w:pPr>
                          <w:spacing w:before="65"/>
                          <w:ind w:left="45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Initialize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Network:</w:t>
                        </w:r>
                      </w:p>
                      <w:p w14:paraId="510489C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65"/>
                          </w:tabs>
                          <w:spacing w:before="0"/>
                          <w:ind w:left="865" w:right="0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Define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set of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nodes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(validators).</w:t>
                        </w:r>
                      </w:p>
                      <w:p w14:paraId="6A63353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65"/>
                          </w:tabs>
                          <w:spacing w:before="0"/>
                          <w:ind w:left="865" w:right="0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Assign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node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certain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stake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value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(representing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their coin </w:t>
                        </w:r>
                        <w:r>
                          <w:rPr>
                            <w:spacing w:val="-2"/>
                            <w:sz w:val="24"/>
                          </w:rPr>
                          <w:t>balance).</w:t>
                        </w:r>
                      </w:p>
                      <w:p w14:paraId="33F35197">
                        <w:pPr>
                          <w:spacing w:before="0" w:line="240" w:lineRule="auto"/>
                          <w:rPr>
                            <w:sz w:val="24"/>
                          </w:rPr>
                        </w:pPr>
                      </w:p>
                      <w:p w14:paraId="40DA7714">
                        <w:pPr>
                          <w:spacing w:before="0"/>
                          <w:ind w:left="45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Calculate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Total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Stake:</w:t>
                        </w:r>
                      </w:p>
                      <w:p w14:paraId="52FADBE1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65"/>
                          </w:tabs>
                          <w:spacing w:before="0"/>
                          <w:ind w:left="865" w:right="0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Compute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sum of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all stakes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across </w:t>
                        </w:r>
                        <w:r>
                          <w:rPr>
                            <w:spacing w:val="-2"/>
                            <w:sz w:val="24"/>
                          </w:rPr>
                          <w:t>validators.</w:t>
                        </w:r>
                      </w:p>
                      <w:p w14:paraId="33A0F6C3">
                        <w:pPr>
                          <w:spacing w:before="0"/>
                          <w:ind w:left="14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Total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Stake=∑i=1nStake(Nodei)\text{Total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Stake}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\sum_{i=1}^{n}</w:t>
                        </w:r>
                      </w:p>
                      <w:p w14:paraId="2D17AC24">
                        <w:pPr>
                          <w:spacing w:before="0"/>
                          <w:ind w:left="14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\text{Stake}(Node_i)Total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Stake=i=1∑nStake(Nodei)</w:t>
                        </w:r>
                      </w:p>
                      <w:p w14:paraId="5145A33C">
                        <w:pPr>
                          <w:spacing w:before="274"/>
                          <w:ind w:left="45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Determine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Selection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Probability:</w:t>
                        </w:r>
                      </w:p>
                      <w:p w14:paraId="41A7E8D3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65"/>
                          </w:tabs>
                          <w:spacing w:before="0"/>
                          <w:ind w:left="865" w:right="0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Calculate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node’s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probability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 being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chosen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as:</w:t>
                        </w:r>
                      </w:p>
                      <w:p w14:paraId="13099000">
                        <w:pPr>
                          <w:spacing w:before="0"/>
                          <w:ind w:left="14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P(Nodei)=Stake(Nodei)Total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StakeP(Node_i)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\frac{\text{Stake}(Node_i)}{\text{Total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Stake}}P(Nodei</w:t>
                        </w:r>
                      </w:p>
                      <w:p w14:paraId="62745451">
                        <w:pPr>
                          <w:spacing w:before="0"/>
                          <w:ind w:left="14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)=Total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StakeStake(Nodei)</w:t>
                        </w:r>
                      </w:p>
                      <w:p w14:paraId="1A008868">
                        <w:pPr>
                          <w:spacing w:before="0" w:line="240" w:lineRule="auto"/>
                          <w:rPr>
                            <w:sz w:val="24"/>
                          </w:rPr>
                        </w:pPr>
                      </w:p>
                      <w:p w14:paraId="2C4C325D">
                        <w:pPr>
                          <w:spacing w:before="0"/>
                          <w:ind w:left="45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Random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Validator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Selection:</w:t>
                        </w:r>
                      </w:p>
                      <w:p w14:paraId="2822BF07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65"/>
                          </w:tabs>
                          <w:spacing w:before="1"/>
                          <w:ind w:left="865" w:right="0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Generate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random number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choose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validator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according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assigned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probabilities.</w:t>
                        </w:r>
                      </w:p>
                      <w:p w14:paraId="3E063CDD">
                        <w:pPr>
                          <w:spacing w:before="276"/>
                          <w:ind w:left="45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Block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Validation:</w:t>
                        </w:r>
                      </w:p>
                      <w:p w14:paraId="0DD8095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65"/>
                          </w:tabs>
                          <w:spacing w:before="0"/>
                          <w:ind w:left="865" w:right="0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selected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validator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adds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 new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block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blockchain </w:t>
                        </w:r>
                        <w:r>
                          <w:rPr>
                            <w:spacing w:val="-2"/>
                            <w:sz w:val="24"/>
                          </w:rPr>
                          <w:t>(simulated).</w:t>
                        </w:r>
                      </w:p>
                      <w:p w14:paraId="3ED5E07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96"/>
                          </w:tabs>
                          <w:spacing w:before="23"/>
                          <w:ind w:left="596" w:right="0" w:hanging="91"/>
                          <w:jc w:val="left"/>
                          <w:rPr>
                            <w:rFonts w:ascii="Symbol" w:hAnsi="Symbol"/>
                            <w:sz w:val="20"/>
                          </w:rPr>
                        </w:pPr>
                      </w:p>
                      <w:p w14:paraId="29C733F4">
                        <w:pPr>
                          <w:spacing w:before="8"/>
                          <w:ind w:left="45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Reward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Distribution:</w:t>
                        </w:r>
                      </w:p>
                      <w:p w14:paraId="2C90C44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65"/>
                          </w:tabs>
                          <w:spacing w:before="0"/>
                          <w:ind w:left="865" w:right="0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Increase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 stake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 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chosen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validator by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reward </w:t>
                        </w:r>
                        <w:r>
                          <w:rPr>
                            <w:spacing w:val="-2"/>
                            <w:sz w:val="24"/>
                          </w:rPr>
                          <w:t>value.</w:t>
                        </w:r>
                      </w:p>
                      <w:p w14:paraId="131239A4">
                        <w:pPr>
                          <w:spacing w:before="276"/>
                          <w:ind w:left="45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Repeat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Process:</w:t>
                        </w:r>
                      </w:p>
                      <w:p w14:paraId="790CA11D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65"/>
                          </w:tabs>
                          <w:spacing w:before="0"/>
                          <w:ind w:left="865" w:right="0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Continue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several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rounds 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simulate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continuous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block </w:t>
                        </w:r>
                        <w:r>
                          <w:rPr>
                            <w:spacing w:val="-2"/>
                            <w:sz w:val="24"/>
                          </w:rPr>
                          <w:t>production.</w:t>
                        </w:r>
                      </w:p>
                      <w:p w14:paraId="1AA27F21">
                        <w:pPr>
                          <w:spacing w:before="0" w:line="240" w:lineRule="auto"/>
                          <w:rPr>
                            <w:sz w:val="24"/>
                          </w:rPr>
                        </w:pPr>
                      </w:p>
                      <w:p w14:paraId="0543A8AD">
                        <w:pPr>
                          <w:spacing w:before="0"/>
                          <w:ind w:left="45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Display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Final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Results:</w:t>
                        </w:r>
                      </w:p>
                      <w:p w14:paraId="631D5E9D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65"/>
                          </w:tabs>
                          <w:spacing w:before="0"/>
                          <w:ind w:left="865" w:right="0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Show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validator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selection frequency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final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stakes.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F9830FE">
      <w:pPr>
        <w:spacing w:before="178"/>
        <w:ind w:left="249" w:right="0" w:firstLine="0"/>
        <w:jc w:val="left"/>
        <w:rPr>
          <w:sz w:val="32"/>
        </w:rPr>
      </w:pPr>
      <w:r>
        <w:rPr>
          <w:spacing w:val="-4"/>
          <w:sz w:val="32"/>
        </w:rPr>
        <w:t>Software</w:t>
      </w:r>
      <w:r>
        <w:rPr>
          <w:spacing w:val="-8"/>
          <w:sz w:val="32"/>
        </w:rPr>
        <w:t xml:space="preserve"> </w:t>
      </w:r>
      <w:r>
        <w:rPr>
          <w:spacing w:val="-4"/>
          <w:sz w:val="32"/>
        </w:rPr>
        <w:t>used</w:t>
      </w:r>
    </w:p>
    <w:p w14:paraId="233F1F69">
      <w:pPr>
        <w:pStyle w:val="5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428625</wp:posOffset>
                </wp:positionH>
                <wp:positionV relativeFrom="paragraph">
                  <wp:posOffset>72390</wp:posOffset>
                </wp:positionV>
                <wp:extent cx="6670675" cy="834390"/>
                <wp:effectExtent l="0" t="0" r="0" b="0"/>
                <wp:wrapTopAndBottom/>
                <wp:docPr id="36" name="Text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834390"/>
                        </a:xfrm>
                        <a:prstGeom prst="rect">
                          <a:avLst/>
                        </a:prstGeom>
                        <a:ln w="10798">
                          <a:solidFill>
                            <a:srgbClr val="1F1E1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E6915D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before="0" w:after="0" w:line="257" w:lineRule="exact"/>
                              <w:ind w:left="720" w:right="0" w:hanging="360"/>
                              <w:jc w:val="left"/>
                            </w:pPr>
                            <w:r>
                              <w:t>MetaMask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Wallet</w:t>
                            </w:r>
                          </w:p>
                          <w:p w14:paraId="1817D7F1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before="0" w:after="0" w:line="272" w:lineRule="exact"/>
                              <w:ind w:left="720" w:right="0" w:hanging="360"/>
                              <w:jc w:val="left"/>
                            </w:pPr>
                            <w:r>
                              <w:t xml:space="preserve">VS </w:t>
                            </w:r>
                            <w:r>
                              <w:rPr>
                                <w:spacing w:val="-2"/>
                              </w:rPr>
                              <w:t>Code.</w:t>
                            </w:r>
                          </w:p>
                          <w:p w14:paraId="1B60B81C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before="0" w:after="0" w:line="240" w:lineRule="auto"/>
                              <w:ind w:left="720" w:right="0" w:hanging="360"/>
                              <w:jc w:val="left"/>
                            </w:pPr>
                            <w:r>
                              <w:t>MS</w:t>
                            </w:r>
                            <w:r>
                              <w:rPr>
                                <w:spacing w:val="-2"/>
                              </w:rPr>
                              <w:t xml:space="preserve"> Word.</w:t>
                            </w:r>
                          </w:p>
                          <w:p w14:paraId="212530B3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pacing w:before="7" w:after="0" w:line="240" w:lineRule="auto"/>
                              <w:ind w:left="720" w:right="0" w:hanging="360"/>
                              <w:jc w:val="left"/>
                            </w:pPr>
                            <w:r>
                              <w:t>Brave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researching.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26" o:spt="202" type="#_x0000_t202" style="position:absolute;left:0pt;margin-left:33.75pt;margin-top:5.7pt;height:65.7pt;width:525.25pt;mso-position-horizontal-relative:page;mso-wrap-distance-bottom:0pt;mso-wrap-distance-top:0pt;z-index:-251651072;mso-width-relative:page;mso-height-relative:page;" filled="f" stroked="t" coordsize="21600,21600" o:gfxdata="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bPv7mdYA&#10;AAAKAQAADwAAAAAAAAABACAAAAAiAAAAZHJzL2Rvd25yZXYueG1sUEsBAhQAFAAAAAgAh07iQNUc&#10;bAToAQAA2gMAAA4AAAAAAAAAAQAgAAAAJQEAAGRycy9lMm9Eb2MueG1sUEsFBgAAAAAGAAYAWQEA&#10;AH8FAAAAAA==&#10;">
                <v:fill on="f" focussize="0,0"/>
                <v:stroke weight="0.850236220472441pt" color="#1F1E1F" joinstyle="round"/>
                <v:imagedata o:title=""/>
                <o:lock v:ext="edit" aspectratio="f"/>
                <v:textbox inset="0mm,0mm,0mm,0mm">
                  <w:txbxContent>
                    <w:p w14:paraId="47E6915D"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before="0" w:after="0" w:line="257" w:lineRule="exact"/>
                        <w:ind w:left="720" w:right="0" w:hanging="360"/>
                        <w:jc w:val="left"/>
                      </w:pPr>
                      <w:r>
                        <w:t>MetaMask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Wallet</w:t>
                      </w:r>
                    </w:p>
                    <w:p w14:paraId="1817D7F1"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before="0" w:after="0" w:line="272" w:lineRule="exact"/>
                        <w:ind w:left="720" w:right="0" w:hanging="360"/>
                        <w:jc w:val="left"/>
                      </w:pPr>
                      <w:r>
                        <w:t xml:space="preserve">VS </w:t>
                      </w:r>
                      <w:r>
                        <w:rPr>
                          <w:spacing w:val="-2"/>
                        </w:rPr>
                        <w:t>Code.</w:t>
                      </w:r>
                    </w:p>
                    <w:p w14:paraId="1B60B81C"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before="0" w:after="0" w:line="240" w:lineRule="auto"/>
                        <w:ind w:left="720" w:right="0" w:hanging="360"/>
                        <w:jc w:val="left"/>
                      </w:pPr>
                      <w:r>
                        <w:t>MS</w:t>
                      </w:r>
                      <w:r>
                        <w:rPr>
                          <w:spacing w:val="-2"/>
                        </w:rPr>
                        <w:t xml:space="preserve"> Word.</w:t>
                      </w:r>
                    </w:p>
                    <w:p w14:paraId="212530B3"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pacing w:before="7" w:after="0" w:line="240" w:lineRule="auto"/>
                        <w:ind w:left="720" w:right="0" w:hanging="360"/>
                        <w:jc w:val="left"/>
                      </w:pPr>
                      <w:r>
                        <w:t>Brave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researching.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BD0B5AF">
      <w:pPr>
        <w:pStyle w:val="5"/>
        <w:spacing w:after="0"/>
        <w:rPr>
          <w:sz w:val="7"/>
        </w:rPr>
        <w:sectPr>
          <w:footerReference r:id="rId5" w:type="default"/>
          <w:type w:val="continuous"/>
          <w:pgSz w:w="11940" w:h="16860"/>
          <w:pgMar w:top="700" w:right="566" w:bottom="1180" w:left="566" w:header="0" w:footer="985" w:gutter="0"/>
          <w:pgNumType w:start="1"/>
          <w:cols w:space="720" w:num="1"/>
        </w:sectPr>
      </w:pPr>
    </w:p>
    <w:p w14:paraId="0636334C">
      <w:pPr>
        <w:pStyle w:val="2"/>
        <w:spacing w:before="236"/>
        <w:ind w:left="293"/>
      </w:pPr>
      <w:r>
        <w:rPr>
          <w:color w:val="1F1D1E"/>
          <w:spacing w:val="-4"/>
          <w:position w:val="1"/>
        </w:rPr>
        <w:t>*</w:t>
      </w:r>
      <w:r>
        <w:rPr>
          <w:color w:val="1F1D1E"/>
          <w:spacing w:val="6"/>
          <w:position w:val="1"/>
        </w:rPr>
        <w:t xml:space="preserve"> </w:t>
      </w:r>
      <w:r>
        <w:rPr>
          <w:color w:val="1F1D1E"/>
          <w:spacing w:val="-4"/>
        </w:rPr>
        <w:t>Implementation</w:t>
      </w:r>
      <w:r>
        <w:rPr>
          <w:color w:val="1F1D1E"/>
          <w:spacing w:val="-16"/>
        </w:rPr>
        <w:t xml:space="preserve"> </w:t>
      </w:r>
      <w:r>
        <w:rPr>
          <w:color w:val="1F1D1E"/>
          <w:spacing w:val="-4"/>
        </w:rPr>
        <w:t>Phase:</w:t>
      </w:r>
      <w:r>
        <w:rPr>
          <w:color w:val="1F1D1E"/>
          <w:spacing w:val="-17"/>
        </w:rPr>
        <w:t xml:space="preserve"> </w:t>
      </w:r>
      <w:r>
        <w:rPr>
          <w:color w:val="1F1D1E"/>
          <w:spacing w:val="-4"/>
        </w:rPr>
        <w:t>Final</w:t>
      </w:r>
      <w:r>
        <w:rPr>
          <w:color w:val="1F1D1E"/>
          <w:spacing w:val="-15"/>
        </w:rPr>
        <w:t xml:space="preserve"> </w:t>
      </w:r>
      <w:r>
        <w:rPr>
          <w:color w:val="1F1D1E"/>
          <w:spacing w:val="-4"/>
        </w:rPr>
        <w:t>Output</w:t>
      </w:r>
      <w:r>
        <w:rPr>
          <w:color w:val="1F1D1E"/>
          <w:spacing w:val="-18"/>
        </w:rPr>
        <w:t xml:space="preserve"> </w:t>
      </w:r>
      <w:r>
        <w:rPr>
          <w:color w:val="1F1D1E"/>
          <w:spacing w:val="-4"/>
        </w:rPr>
        <w:t>(no</w:t>
      </w:r>
      <w:r>
        <w:rPr>
          <w:color w:val="1F1D1E"/>
          <w:spacing w:val="-18"/>
        </w:rPr>
        <w:t xml:space="preserve"> </w:t>
      </w:r>
      <w:r>
        <w:rPr>
          <w:color w:val="1F1D1E"/>
          <w:spacing w:val="-4"/>
        </w:rPr>
        <w:t>error)</w:t>
      </w:r>
    </w:p>
    <w:p w14:paraId="45BAD6D5">
      <w:pPr>
        <w:pStyle w:val="5"/>
        <w:spacing w:before="2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528955</wp:posOffset>
                </wp:positionH>
                <wp:positionV relativeFrom="paragraph">
                  <wp:posOffset>178435</wp:posOffset>
                </wp:positionV>
                <wp:extent cx="6636385" cy="3296285"/>
                <wp:effectExtent l="0" t="0" r="0" b="0"/>
                <wp:wrapTopAndBottom/>
                <wp:docPr id="43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384" cy="329628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165D39">
                            <w:pPr>
                              <w:spacing w:before="68"/>
                              <w:ind w:left="14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Initial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Stakes:</w:t>
                            </w:r>
                          </w:p>
                          <w:p w14:paraId="7B3E8A29">
                            <w:pPr>
                              <w:pStyle w:val="5"/>
                              <w:rPr>
                                <w:b/>
                              </w:rPr>
                            </w:pPr>
                          </w:p>
                          <w:p w14:paraId="4112C5EE">
                            <w:pPr>
                              <w:pStyle w:val="5"/>
                              <w:ind w:left="143"/>
                            </w:pPr>
                            <w:r>
                              <w:t>Node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A: </w:t>
                            </w:r>
                            <w:r>
                              <w:rPr>
                                <w:spacing w:val="-5"/>
                              </w:rPr>
                              <w:t>50</w:t>
                            </w:r>
                          </w:p>
                          <w:p w14:paraId="01FF9CAF">
                            <w:pPr>
                              <w:pStyle w:val="5"/>
                              <w:ind w:left="143"/>
                            </w:pPr>
                            <w:r>
                              <w:t>Node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30</w:t>
                            </w:r>
                          </w:p>
                          <w:p w14:paraId="3ED90915">
                            <w:pPr>
                              <w:pStyle w:val="5"/>
                              <w:ind w:left="143"/>
                            </w:pPr>
                            <w:r>
                              <w:t>Node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C: </w:t>
                            </w: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  <w:p w14:paraId="13E9DE31">
                            <w:pPr>
                              <w:pStyle w:val="5"/>
                              <w:spacing w:before="9"/>
                            </w:pPr>
                          </w:p>
                          <w:p w14:paraId="6C9293FF">
                            <w:pPr>
                              <w:spacing w:before="1"/>
                              <w:ind w:left="143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Simulation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Result:</w:t>
                            </w:r>
                          </w:p>
                          <w:p w14:paraId="0A30D3C7">
                            <w:pPr>
                              <w:pStyle w:val="5"/>
                              <w:spacing w:before="273"/>
                              <w:ind w:left="143" w:right="5054"/>
                              <w:jc w:val="both"/>
                            </w:pPr>
                            <w:r>
                              <w:t>Round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→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Selected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Validator: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(Reward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+10) Round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2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→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Selected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Validator: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(Reward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+10) Round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3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→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Selected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Validator: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(Reward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+10) Round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4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→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Selected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Validator: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(Reward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+10)</w:t>
                            </w:r>
                          </w:p>
                          <w:p w14:paraId="51E985FB">
                            <w:pPr>
                              <w:pStyle w:val="5"/>
                              <w:spacing w:before="10"/>
                            </w:pPr>
                          </w:p>
                          <w:p w14:paraId="63450791">
                            <w:pPr>
                              <w:spacing w:before="1"/>
                              <w:ind w:left="143" w:right="0" w:firstLine="0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Final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Stakes:</w:t>
                            </w:r>
                          </w:p>
                          <w:p w14:paraId="0666703B">
                            <w:pPr>
                              <w:pStyle w:val="5"/>
                              <w:spacing w:before="276"/>
                              <w:ind w:left="143"/>
                            </w:pPr>
                            <w:r>
                              <w:t>Node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A: </w:t>
                            </w:r>
                            <w:r>
                              <w:rPr>
                                <w:spacing w:val="-5"/>
                              </w:rPr>
                              <w:t>70</w:t>
                            </w:r>
                          </w:p>
                          <w:p w14:paraId="3FF980E5">
                            <w:pPr>
                              <w:pStyle w:val="5"/>
                              <w:ind w:left="143"/>
                            </w:pPr>
                            <w:r>
                              <w:t>Node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  <w:p w14:paraId="5EADF183">
                            <w:pPr>
                              <w:pStyle w:val="5"/>
                              <w:ind w:left="143"/>
                            </w:pPr>
                            <w:r>
                              <w:t>Node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C: </w:t>
                            </w:r>
                            <w:r>
                              <w:rPr>
                                <w:spacing w:val="-5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26" o:spt="202" type="#_x0000_t202" style="position:absolute;left:0pt;margin-left:41.65pt;margin-top:14.05pt;height:259.55pt;width:522.55pt;mso-position-horizontal-relative:page;mso-wrap-distance-bottom:0pt;mso-wrap-distance-top:0pt;z-index:-251651072;mso-width-relative:page;mso-height-relative:page;" filled="f" stroked="t" coordsize="21600,21600" o:gfxdata="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bJeGG2wAA&#10;AAoBAAAPAAAAAAAAAAEAIAAAACIAAABkcnMvZG93bnJldi54bWxQSwECFAAUAAAACACHTuJAQHbG&#10;pOIBAADaAwAADgAAAAAAAAABACAAAAAqAQAAZHJzL2Uyb0RvYy54bWxQSwUGAAAAAAYABgBZAQAA&#10;fgUAAAAA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4B165D39">
                      <w:pPr>
                        <w:spacing w:before="68"/>
                        <w:ind w:left="14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Initial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Stakes:</w:t>
                      </w:r>
                    </w:p>
                    <w:p w14:paraId="7B3E8A29">
                      <w:pPr>
                        <w:pStyle w:val="5"/>
                        <w:rPr>
                          <w:b/>
                        </w:rPr>
                      </w:pPr>
                    </w:p>
                    <w:p w14:paraId="4112C5EE">
                      <w:pPr>
                        <w:pStyle w:val="5"/>
                        <w:ind w:left="143"/>
                      </w:pPr>
                      <w:r>
                        <w:t>Node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A: </w:t>
                      </w:r>
                      <w:r>
                        <w:rPr>
                          <w:spacing w:val="-5"/>
                        </w:rPr>
                        <w:t>50</w:t>
                      </w:r>
                    </w:p>
                    <w:p w14:paraId="01FF9CAF">
                      <w:pPr>
                        <w:pStyle w:val="5"/>
                        <w:ind w:left="143"/>
                      </w:pPr>
                      <w:r>
                        <w:t>Node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30</w:t>
                      </w:r>
                    </w:p>
                    <w:p w14:paraId="3ED90915">
                      <w:pPr>
                        <w:pStyle w:val="5"/>
                        <w:ind w:left="143"/>
                      </w:pPr>
                      <w:r>
                        <w:t>Node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C: </w:t>
                      </w:r>
                      <w:r>
                        <w:rPr>
                          <w:spacing w:val="-5"/>
                        </w:rPr>
                        <w:t>20</w:t>
                      </w:r>
                    </w:p>
                    <w:p w14:paraId="13E9DE31">
                      <w:pPr>
                        <w:pStyle w:val="5"/>
                        <w:spacing w:before="9"/>
                      </w:pPr>
                    </w:p>
                    <w:p w14:paraId="6C9293FF">
                      <w:pPr>
                        <w:spacing w:before="1"/>
                        <w:ind w:left="143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Simulation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Result:</w:t>
                      </w:r>
                    </w:p>
                    <w:p w14:paraId="0A30D3C7">
                      <w:pPr>
                        <w:pStyle w:val="5"/>
                        <w:spacing w:before="273"/>
                        <w:ind w:left="143" w:right="5054"/>
                        <w:jc w:val="both"/>
                      </w:pPr>
                      <w:r>
                        <w:t>Round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→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Selected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Validator: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(Reward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+10) Round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2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→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Selected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Validator: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(Reward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+10) Round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3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→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Selected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Validator: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(Reward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+10) Round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4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→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Selected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Validator: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(Reward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+10)</w:t>
                      </w:r>
                    </w:p>
                    <w:p w14:paraId="51E985FB">
                      <w:pPr>
                        <w:pStyle w:val="5"/>
                        <w:spacing w:before="10"/>
                      </w:pPr>
                    </w:p>
                    <w:p w14:paraId="63450791">
                      <w:pPr>
                        <w:spacing w:before="1"/>
                        <w:ind w:left="143" w:right="0" w:firstLine="0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Final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Stakes:</w:t>
                      </w:r>
                    </w:p>
                    <w:p w14:paraId="0666703B">
                      <w:pPr>
                        <w:pStyle w:val="5"/>
                        <w:spacing w:before="276"/>
                        <w:ind w:left="143"/>
                      </w:pPr>
                      <w:r>
                        <w:t>Node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A: </w:t>
                      </w:r>
                      <w:r>
                        <w:rPr>
                          <w:spacing w:val="-5"/>
                        </w:rPr>
                        <w:t>70</w:t>
                      </w:r>
                    </w:p>
                    <w:p w14:paraId="3FF980E5">
                      <w:pPr>
                        <w:pStyle w:val="5"/>
                        <w:ind w:left="143"/>
                      </w:pPr>
                      <w:r>
                        <w:t>Node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40</w:t>
                      </w:r>
                    </w:p>
                    <w:p w14:paraId="5EADF183">
                      <w:pPr>
                        <w:pStyle w:val="5"/>
                        <w:ind w:left="143"/>
                      </w:pPr>
                      <w:r>
                        <w:t>Node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C: </w:t>
                      </w:r>
                      <w:r>
                        <w:rPr>
                          <w:spacing w:val="-5"/>
                        </w:rPr>
                        <w:t>30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6DA1E66">
      <w:pPr>
        <w:pStyle w:val="5"/>
        <w:spacing w:before="187"/>
        <w:rPr>
          <w:rFonts w:ascii="Arial"/>
          <w:b/>
          <w:sz w:val="32"/>
        </w:rPr>
      </w:pPr>
    </w:p>
    <w:p w14:paraId="38226887">
      <w:pPr>
        <w:spacing w:before="0"/>
        <w:ind w:left="141" w:right="0" w:firstLine="0"/>
        <w:jc w:val="left"/>
        <w:rPr>
          <w:b/>
          <w:sz w:val="28"/>
        </w:rPr>
      </w:pPr>
      <w:r>
        <w:rPr>
          <w:b/>
          <w:sz w:val="28"/>
        </w:rPr>
        <w:t>*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Observations:</w:t>
      </w:r>
    </w:p>
    <w:p w14:paraId="3E5C348E">
      <w:pPr>
        <w:pStyle w:val="5"/>
        <w:spacing w:before="6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533400</wp:posOffset>
                </wp:positionH>
                <wp:positionV relativeFrom="paragraph">
                  <wp:posOffset>109855</wp:posOffset>
                </wp:positionV>
                <wp:extent cx="6636385" cy="2486025"/>
                <wp:effectExtent l="0" t="0" r="0" b="0"/>
                <wp:wrapTopAndBottom/>
                <wp:docPr id="44" name="Text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384" cy="24860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6371F5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73"/>
                              </w:tabs>
                              <w:spacing w:before="67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Validators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higher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stakes were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more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frequently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selected.</w:t>
                            </w:r>
                          </w:p>
                          <w:p w14:paraId="4A82E544">
                            <w:pPr>
                              <w:pStyle w:val="5"/>
                              <w:spacing w:before="4"/>
                            </w:pPr>
                          </w:p>
                          <w:p w14:paraId="701A9B9C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73"/>
                              </w:tabs>
                              <w:spacing w:before="0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selection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process 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fair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yet random,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allowing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smaller stakers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chance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validate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occasionally.</w:t>
                            </w:r>
                          </w:p>
                          <w:p w14:paraId="46A7F139">
                            <w:pPr>
                              <w:pStyle w:val="5"/>
                              <w:spacing w:before="3"/>
                            </w:pPr>
                          </w:p>
                          <w:p w14:paraId="2B51ACEC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73"/>
                              </w:tabs>
                              <w:spacing w:before="1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reward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gradually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increases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 stake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active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validators.</w:t>
                            </w:r>
                          </w:p>
                          <w:p w14:paraId="6FCC6667">
                            <w:pPr>
                              <w:pStyle w:val="5"/>
                              <w:spacing w:before="3"/>
                            </w:pPr>
                          </w:p>
                          <w:p w14:paraId="631B6A10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73"/>
                              </w:tabs>
                              <w:spacing w:before="0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No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mining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power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computational work 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required, unlike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PoW.</w:t>
                            </w:r>
                          </w:p>
                          <w:p w14:paraId="3C0E002F">
                            <w:pPr>
                              <w:pStyle w:val="5"/>
                              <w:spacing w:before="6"/>
                            </w:pPr>
                          </w:p>
                          <w:p w14:paraId="6388B7A9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73"/>
                              </w:tabs>
                              <w:spacing w:before="0" w:after="0" w:line="240" w:lineRule="auto"/>
                              <w:ind w:left="373" w:right="0" w:hanging="230"/>
                              <w:jc w:val="left"/>
                            </w:pPr>
                            <w:r>
                              <w:t>Demonstrates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energy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efficiency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 economic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fairness in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consensus.</w:t>
                            </w:r>
                          </w:p>
                          <w:p w14:paraId="647C51DC">
                            <w:pPr>
                              <w:pStyle w:val="5"/>
                              <w:spacing w:before="6"/>
                            </w:pPr>
                          </w:p>
                          <w:p w14:paraId="1FA64BB1"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73"/>
                              </w:tabs>
                              <w:spacing w:before="0" w:after="0" w:line="237" w:lineRule="auto"/>
                              <w:ind w:left="143" w:right="753" w:firstLine="0"/>
                              <w:jc w:val="left"/>
                            </w:pPr>
                            <w:r>
                              <w:t>Over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time,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rich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validators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may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gain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more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rewards —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showing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wealth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concentration,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real-world concern in PoS networks.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26" o:spt="202" type="#_x0000_t202" style="position:absolute;left:0pt;margin-left:42pt;margin-top:8.65pt;height:195.75pt;width:522.55pt;mso-position-horizontal-relative:page;mso-wrap-distance-bottom:0pt;mso-wrap-distance-top:0pt;z-index:-251650048;mso-width-relative:page;mso-height-relative:page;" filled="f" stroked="t" coordsize="21600,21600" o:gfxdata="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9KUmLbAAAA&#10;CgEAAA8AAAAAAAAAAQAgAAAAIgAAAGRycy9kb3ducmV2LnhtbFBLAQIUABQAAAAIAIdO4kA/YLK0&#10;4QEAANoDAAAOAAAAAAAAAAEAIAAAACoBAABkcnMvZTJvRG9jLnhtbFBLBQYAAAAABgAGAFkBAAB9&#10;BQAAAAA=&#10;">
                <v:fill on="f" focussize="0,0"/>
                <v:stroke weight="0.5pt" color="#000000" joinstyle="round"/>
                <v:imagedata o:title=""/>
                <o:lock v:ext="edit" aspectratio="f"/>
                <v:textbox inset="0mm,0mm,0mm,0mm">
                  <w:txbxContent>
                    <w:p w14:paraId="616371F5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373"/>
                        </w:tabs>
                        <w:spacing w:before="67" w:after="0" w:line="240" w:lineRule="auto"/>
                        <w:ind w:left="373" w:right="0" w:hanging="230"/>
                        <w:jc w:val="left"/>
                      </w:pPr>
                      <w:r>
                        <w:t>Validators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higher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stakes were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more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frequently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selected.</w:t>
                      </w:r>
                    </w:p>
                    <w:p w14:paraId="4A82E544">
                      <w:pPr>
                        <w:pStyle w:val="5"/>
                        <w:spacing w:before="4"/>
                      </w:pPr>
                    </w:p>
                    <w:p w14:paraId="701A9B9C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373"/>
                        </w:tabs>
                        <w:spacing w:before="0" w:after="0" w:line="240" w:lineRule="auto"/>
                        <w:ind w:left="373" w:right="0" w:hanging="230"/>
                        <w:jc w:val="left"/>
                      </w:pP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selection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process 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fair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yet random,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allowing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smaller stakers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chance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validate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occasionally.</w:t>
                      </w:r>
                    </w:p>
                    <w:p w14:paraId="46A7F139">
                      <w:pPr>
                        <w:pStyle w:val="5"/>
                        <w:spacing w:before="3"/>
                      </w:pPr>
                    </w:p>
                    <w:p w14:paraId="2B51ACEC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373"/>
                        </w:tabs>
                        <w:spacing w:before="1" w:after="0" w:line="240" w:lineRule="auto"/>
                        <w:ind w:left="373" w:right="0" w:hanging="230"/>
                        <w:jc w:val="left"/>
                      </w:pP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reward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gradually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increases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 stake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active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validators.</w:t>
                      </w:r>
                    </w:p>
                    <w:p w14:paraId="6FCC6667">
                      <w:pPr>
                        <w:pStyle w:val="5"/>
                        <w:spacing w:before="3"/>
                      </w:pPr>
                    </w:p>
                    <w:p w14:paraId="631B6A10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373"/>
                        </w:tabs>
                        <w:spacing w:before="0" w:after="0" w:line="240" w:lineRule="auto"/>
                        <w:ind w:left="373" w:right="0" w:hanging="230"/>
                        <w:jc w:val="left"/>
                      </w:pPr>
                      <w:r>
                        <w:t>No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mining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power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computational work 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required, unlike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PoW.</w:t>
                      </w:r>
                    </w:p>
                    <w:p w14:paraId="3C0E002F">
                      <w:pPr>
                        <w:pStyle w:val="5"/>
                        <w:spacing w:before="6"/>
                      </w:pPr>
                    </w:p>
                    <w:p w14:paraId="6388B7A9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373"/>
                        </w:tabs>
                        <w:spacing w:before="0" w:after="0" w:line="240" w:lineRule="auto"/>
                        <w:ind w:left="373" w:right="0" w:hanging="230"/>
                        <w:jc w:val="left"/>
                      </w:pPr>
                      <w:r>
                        <w:t>Demonstrates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energy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efficiency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and economic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fairness in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consensus.</w:t>
                      </w:r>
                    </w:p>
                    <w:p w14:paraId="647C51DC">
                      <w:pPr>
                        <w:pStyle w:val="5"/>
                        <w:spacing w:before="6"/>
                      </w:pPr>
                    </w:p>
                    <w:p w14:paraId="1FA64BB1"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373"/>
                        </w:tabs>
                        <w:spacing w:before="0" w:after="0" w:line="237" w:lineRule="auto"/>
                        <w:ind w:left="143" w:right="753" w:firstLine="0"/>
                        <w:jc w:val="left"/>
                      </w:pPr>
                      <w:r>
                        <w:t>Over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time,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rich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validators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may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gain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more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rewards —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showing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wealth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concentration,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real-world concern in PoS networks.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7A3A9F9">
      <w:pPr>
        <w:pStyle w:val="5"/>
        <w:spacing w:after="0"/>
        <w:rPr>
          <w:b/>
          <w:sz w:val="12"/>
        </w:rPr>
        <w:sectPr>
          <w:headerReference r:id="rId6" w:type="default"/>
          <w:footerReference r:id="rId7" w:type="default"/>
          <w:pgSz w:w="11940" w:h="16860"/>
          <w:pgMar w:top="1180" w:right="566" w:bottom="1180" w:left="566" w:header="907" w:footer="985" w:gutter="0"/>
          <w:cols w:space="720" w:num="1"/>
        </w:sectPr>
      </w:pPr>
    </w:p>
    <w:p w14:paraId="7FB2E674">
      <w:pPr>
        <w:pStyle w:val="5"/>
        <w:rPr>
          <w:b/>
          <w:sz w:val="20"/>
        </w:rPr>
      </w:pPr>
    </w:p>
    <w:p w14:paraId="5E04BDAF">
      <w:pPr>
        <w:pStyle w:val="5"/>
        <w:rPr>
          <w:b/>
          <w:sz w:val="20"/>
        </w:rPr>
      </w:pPr>
    </w:p>
    <w:p w14:paraId="6D2B993A">
      <w:pPr>
        <w:pStyle w:val="5"/>
        <w:rPr>
          <w:b/>
          <w:sz w:val="20"/>
        </w:rPr>
      </w:pPr>
    </w:p>
    <w:p w14:paraId="79630DED">
      <w:pPr>
        <w:pStyle w:val="5"/>
        <w:rPr>
          <w:b/>
          <w:sz w:val="20"/>
        </w:rPr>
      </w:pPr>
    </w:p>
    <w:p w14:paraId="51369B6F">
      <w:pPr>
        <w:pStyle w:val="5"/>
        <w:rPr>
          <w:b/>
          <w:sz w:val="20"/>
        </w:rPr>
      </w:pPr>
    </w:p>
    <w:p w14:paraId="4CB2D296">
      <w:pPr>
        <w:pStyle w:val="5"/>
        <w:rPr>
          <w:b/>
          <w:sz w:val="20"/>
        </w:rPr>
      </w:pPr>
    </w:p>
    <w:p w14:paraId="000218CB">
      <w:pPr>
        <w:pStyle w:val="5"/>
        <w:rPr>
          <w:b/>
          <w:sz w:val="20"/>
        </w:rPr>
      </w:pPr>
    </w:p>
    <w:p w14:paraId="7CDA55AF">
      <w:pPr>
        <w:pStyle w:val="5"/>
        <w:rPr>
          <w:b/>
          <w:sz w:val="20"/>
        </w:rPr>
      </w:pPr>
    </w:p>
    <w:p w14:paraId="1A6EA764">
      <w:pPr>
        <w:pStyle w:val="5"/>
        <w:rPr>
          <w:b/>
          <w:sz w:val="20"/>
        </w:rPr>
      </w:pPr>
    </w:p>
    <w:p w14:paraId="3E203722">
      <w:pPr>
        <w:pStyle w:val="5"/>
        <w:rPr>
          <w:b/>
          <w:sz w:val="20"/>
        </w:rPr>
      </w:pPr>
    </w:p>
    <w:p w14:paraId="37B6694C">
      <w:pPr>
        <w:pStyle w:val="5"/>
        <w:rPr>
          <w:b/>
          <w:sz w:val="20"/>
        </w:rPr>
      </w:pPr>
    </w:p>
    <w:p w14:paraId="53A4226E">
      <w:pPr>
        <w:pStyle w:val="5"/>
        <w:rPr>
          <w:b/>
          <w:sz w:val="20"/>
        </w:rPr>
      </w:pPr>
    </w:p>
    <w:p w14:paraId="3BB7D73F">
      <w:pPr>
        <w:pStyle w:val="5"/>
        <w:rPr>
          <w:b/>
          <w:sz w:val="20"/>
        </w:rPr>
      </w:pPr>
    </w:p>
    <w:p w14:paraId="780068BB">
      <w:pPr>
        <w:pStyle w:val="5"/>
        <w:rPr>
          <w:b/>
          <w:sz w:val="20"/>
        </w:rPr>
      </w:pPr>
    </w:p>
    <w:p w14:paraId="4EA8BBD9">
      <w:pPr>
        <w:pStyle w:val="5"/>
        <w:rPr>
          <w:b/>
          <w:sz w:val="20"/>
        </w:rPr>
      </w:pPr>
    </w:p>
    <w:p w14:paraId="36055CC6">
      <w:pPr>
        <w:pStyle w:val="5"/>
        <w:rPr>
          <w:b/>
          <w:sz w:val="20"/>
        </w:rPr>
      </w:pPr>
    </w:p>
    <w:p w14:paraId="07E35D0B">
      <w:pPr>
        <w:pStyle w:val="5"/>
        <w:rPr>
          <w:b/>
          <w:sz w:val="20"/>
        </w:rPr>
      </w:pPr>
    </w:p>
    <w:p w14:paraId="6F0FD5D0">
      <w:pPr>
        <w:pStyle w:val="5"/>
        <w:spacing w:before="91" w:after="1"/>
        <w:rPr>
          <w:b/>
          <w:sz w:val="20"/>
        </w:rPr>
      </w:pPr>
    </w:p>
    <w:p w14:paraId="12142B99">
      <w:pPr>
        <w:pStyle w:val="5"/>
        <w:spacing w:before="4"/>
        <w:rPr>
          <w:rFonts w:ascii="Arial"/>
          <w:b/>
          <w:i/>
          <w:sz w:val="17"/>
        </w:rPr>
      </w:pPr>
    </w:p>
    <w:p w14:paraId="67B0273B">
      <w:pPr>
        <w:pStyle w:val="5"/>
        <w:spacing w:before="4"/>
        <w:rPr>
          <w:rFonts w:ascii="Arial"/>
          <w:b/>
          <w:i/>
          <w:sz w:val="17"/>
        </w:rPr>
      </w:pPr>
    </w:p>
    <w:p w14:paraId="5A07AA95">
      <w:pPr>
        <w:pStyle w:val="5"/>
        <w:spacing w:before="4"/>
        <w:rPr>
          <w:rFonts w:ascii="Arial"/>
          <w:b/>
          <w:i/>
          <w:sz w:val="17"/>
        </w:rPr>
      </w:pPr>
    </w:p>
    <w:p w14:paraId="7A0D1796">
      <w:pPr>
        <w:pStyle w:val="5"/>
        <w:spacing w:before="4"/>
        <w:rPr>
          <w:rFonts w:ascii="Arial"/>
          <w:b/>
          <w:i/>
          <w:sz w:val="17"/>
        </w:rPr>
      </w:pPr>
    </w:p>
    <w:p w14:paraId="3CA56C42">
      <w:pPr>
        <w:pStyle w:val="5"/>
        <w:spacing w:before="4"/>
        <w:rPr>
          <w:rFonts w:ascii="Arial"/>
          <w:b/>
          <w:i/>
          <w:sz w:val="17"/>
        </w:rPr>
      </w:pPr>
    </w:p>
    <w:p w14:paraId="6472CD1E">
      <w:pPr>
        <w:pStyle w:val="5"/>
        <w:spacing w:before="4"/>
        <w:rPr>
          <w:rFonts w:ascii="Arial"/>
          <w:b/>
          <w:i/>
          <w:sz w:val="17"/>
        </w:rPr>
      </w:pPr>
    </w:p>
    <w:p w14:paraId="3F34183D">
      <w:pPr>
        <w:pStyle w:val="5"/>
        <w:spacing w:before="4"/>
        <w:rPr>
          <w:rFonts w:ascii="Arial"/>
          <w:b/>
          <w:i/>
          <w:sz w:val="17"/>
        </w:rPr>
      </w:pPr>
    </w:p>
    <w:p w14:paraId="1F8BD595">
      <w:pPr>
        <w:pStyle w:val="5"/>
        <w:spacing w:before="4"/>
        <w:rPr>
          <w:rFonts w:ascii="Arial"/>
          <w:b/>
          <w:i/>
          <w:sz w:val="17"/>
        </w:rPr>
      </w:pPr>
    </w:p>
    <w:p w14:paraId="14BA4066">
      <w:pPr>
        <w:pStyle w:val="5"/>
        <w:spacing w:before="4"/>
        <w:rPr>
          <w:rFonts w:ascii="Arial"/>
          <w:b/>
          <w:i/>
          <w:sz w:val="17"/>
        </w:rPr>
      </w:pPr>
    </w:p>
    <w:p w14:paraId="588CD4EB">
      <w:pPr>
        <w:pStyle w:val="5"/>
        <w:spacing w:before="4"/>
        <w:rPr>
          <w:rFonts w:ascii="Arial"/>
          <w:b/>
          <w:i/>
          <w:sz w:val="17"/>
        </w:rPr>
      </w:pPr>
    </w:p>
    <w:p w14:paraId="303C3E9C">
      <w:pPr>
        <w:pStyle w:val="5"/>
        <w:spacing w:before="4"/>
        <w:rPr>
          <w:rFonts w:ascii="Arial"/>
          <w:b/>
          <w:i/>
          <w:sz w:val="17"/>
        </w:rPr>
      </w:pPr>
    </w:p>
    <w:p w14:paraId="01D2898A">
      <w:pPr>
        <w:pStyle w:val="5"/>
        <w:spacing w:before="4"/>
        <w:rPr>
          <w:rFonts w:ascii="Arial"/>
          <w:b/>
          <w:i/>
          <w:sz w:val="17"/>
        </w:rPr>
      </w:pPr>
    </w:p>
    <w:p w14:paraId="7611792E">
      <w:pPr>
        <w:pStyle w:val="5"/>
        <w:spacing w:before="4"/>
        <w:rPr>
          <w:rFonts w:ascii="Arial"/>
          <w:b/>
          <w:i/>
          <w:sz w:val="17"/>
        </w:rPr>
      </w:pPr>
    </w:p>
    <w:p w14:paraId="4CB54FBC">
      <w:pPr>
        <w:pStyle w:val="5"/>
        <w:spacing w:before="4"/>
        <w:rPr>
          <w:rFonts w:ascii="Arial"/>
          <w:b/>
          <w:i/>
          <w:sz w:val="17"/>
        </w:rPr>
      </w:pPr>
    </w:p>
    <w:p w14:paraId="0853932B">
      <w:pPr>
        <w:pStyle w:val="5"/>
        <w:spacing w:before="4"/>
        <w:rPr>
          <w:rFonts w:ascii="Arial"/>
          <w:b/>
          <w:i/>
          <w:sz w:val="17"/>
        </w:rPr>
      </w:pPr>
    </w:p>
    <w:p w14:paraId="152C0043">
      <w:pPr>
        <w:pStyle w:val="5"/>
        <w:spacing w:before="4"/>
        <w:rPr>
          <w:rFonts w:ascii="Arial"/>
          <w:b/>
          <w:i/>
          <w:sz w:val="17"/>
        </w:rPr>
      </w:pPr>
      <w:r>
        <w:drawing>
          <wp:inline distT="0" distB="0" distL="114300" distR="114300">
            <wp:extent cx="6858635" cy="4471670"/>
            <wp:effectExtent l="0" t="0" r="16510" b="3175"/>
            <wp:docPr id="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635" cy="447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40" w:h="16860"/>
      <w:pgMar w:top="1180" w:right="566" w:bottom="1180" w:left="566" w:header="907" w:footer="98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481B3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6242050</wp:posOffset>
              </wp:positionH>
              <wp:positionV relativeFrom="page">
                <wp:posOffset>9953625</wp:posOffset>
              </wp:positionV>
              <wp:extent cx="921385" cy="19685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1385" cy="196850"/>
                        <a:chOff x="0" y="0"/>
                        <a:chExt cx="921385" cy="19685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52" cy="19655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598297" y="148310"/>
                          <a:ext cx="3232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18415">
                              <a:moveTo>
                                <a:pt x="14008" y="0"/>
                              </a:moveTo>
                              <a:lnTo>
                                <a:pt x="0" y="0"/>
                              </a:lnTo>
                              <a:lnTo>
                                <a:pt x="0" y="18008"/>
                              </a:lnTo>
                              <a:lnTo>
                                <a:pt x="14008" y="18008"/>
                              </a:lnTo>
                              <a:lnTo>
                                <a:pt x="14008" y="0"/>
                              </a:lnTo>
                              <a:close/>
                            </a:path>
                            <a:path w="323215" h="18415">
                              <a:moveTo>
                                <a:pt x="45212" y="0"/>
                              </a:moveTo>
                              <a:lnTo>
                                <a:pt x="30861" y="0"/>
                              </a:lnTo>
                              <a:lnTo>
                                <a:pt x="30861" y="18008"/>
                              </a:lnTo>
                              <a:lnTo>
                                <a:pt x="45212" y="18008"/>
                              </a:lnTo>
                              <a:lnTo>
                                <a:pt x="45212" y="0"/>
                              </a:lnTo>
                              <a:close/>
                            </a:path>
                            <a:path w="323215" h="18415">
                              <a:moveTo>
                                <a:pt x="71221" y="0"/>
                              </a:moveTo>
                              <a:lnTo>
                                <a:pt x="56134" y="0"/>
                              </a:lnTo>
                              <a:lnTo>
                                <a:pt x="56134" y="18008"/>
                              </a:lnTo>
                              <a:lnTo>
                                <a:pt x="71221" y="18008"/>
                              </a:lnTo>
                              <a:lnTo>
                                <a:pt x="71221" y="0"/>
                              </a:lnTo>
                              <a:close/>
                            </a:path>
                            <a:path w="323215" h="18415">
                              <a:moveTo>
                                <a:pt x="97142" y="0"/>
                              </a:moveTo>
                              <a:lnTo>
                                <a:pt x="82042" y="0"/>
                              </a:lnTo>
                              <a:lnTo>
                                <a:pt x="82042" y="18008"/>
                              </a:lnTo>
                              <a:lnTo>
                                <a:pt x="97142" y="18008"/>
                              </a:lnTo>
                              <a:lnTo>
                                <a:pt x="97142" y="0"/>
                              </a:lnTo>
                              <a:close/>
                            </a:path>
                            <a:path w="323215" h="18415">
                              <a:moveTo>
                                <a:pt x="120777" y="0"/>
                              </a:moveTo>
                              <a:lnTo>
                                <a:pt x="106045" y="0"/>
                              </a:lnTo>
                              <a:lnTo>
                                <a:pt x="106045" y="18008"/>
                              </a:lnTo>
                              <a:lnTo>
                                <a:pt x="120777" y="18008"/>
                              </a:lnTo>
                              <a:lnTo>
                                <a:pt x="120777" y="0"/>
                              </a:lnTo>
                              <a:close/>
                            </a:path>
                            <a:path w="323215" h="18415">
                              <a:moveTo>
                                <a:pt x="144894" y="0"/>
                              </a:moveTo>
                              <a:lnTo>
                                <a:pt x="129794" y="0"/>
                              </a:lnTo>
                              <a:lnTo>
                                <a:pt x="129794" y="18008"/>
                              </a:lnTo>
                              <a:lnTo>
                                <a:pt x="144894" y="18008"/>
                              </a:lnTo>
                              <a:lnTo>
                                <a:pt x="144894" y="0"/>
                              </a:lnTo>
                              <a:close/>
                            </a:path>
                            <a:path w="323215" h="18415">
                              <a:moveTo>
                                <a:pt x="166484" y="0"/>
                              </a:moveTo>
                              <a:lnTo>
                                <a:pt x="151765" y="0"/>
                              </a:lnTo>
                              <a:lnTo>
                                <a:pt x="151765" y="18008"/>
                              </a:lnTo>
                              <a:lnTo>
                                <a:pt x="166484" y="18008"/>
                              </a:lnTo>
                              <a:lnTo>
                                <a:pt x="166484" y="0"/>
                              </a:lnTo>
                              <a:close/>
                            </a:path>
                            <a:path w="323215" h="18415">
                              <a:moveTo>
                                <a:pt x="192430" y="0"/>
                              </a:moveTo>
                              <a:lnTo>
                                <a:pt x="178435" y="0"/>
                              </a:lnTo>
                              <a:lnTo>
                                <a:pt x="178435" y="18008"/>
                              </a:lnTo>
                              <a:lnTo>
                                <a:pt x="192430" y="18008"/>
                              </a:lnTo>
                              <a:lnTo>
                                <a:pt x="192430" y="0"/>
                              </a:lnTo>
                              <a:close/>
                            </a:path>
                            <a:path w="323215" h="18415">
                              <a:moveTo>
                                <a:pt x="223685" y="0"/>
                              </a:moveTo>
                              <a:lnTo>
                                <a:pt x="209677" y="0"/>
                              </a:lnTo>
                              <a:lnTo>
                                <a:pt x="209677" y="18008"/>
                              </a:lnTo>
                              <a:lnTo>
                                <a:pt x="223685" y="18008"/>
                              </a:lnTo>
                              <a:lnTo>
                                <a:pt x="223685" y="0"/>
                              </a:lnTo>
                              <a:close/>
                            </a:path>
                            <a:path w="323215" h="18415">
                              <a:moveTo>
                                <a:pt x="249555" y="0"/>
                              </a:moveTo>
                              <a:lnTo>
                                <a:pt x="234823" y="0"/>
                              </a:lnTo>
                              <a:lnTo>
                                <a:pt x="234823" y="18008"/>
                              </a:lnTo>
                              <a:lnTo>
                                <a:pt x="249555" y="18008"/>
                              </a:lnTo>
                              <a:lnTo>
                                <a:pt x="249555" y="0"/>
                              </a:lnTo>
                              <a:close/>
                            </a:path>
                            <a:path w="323215" h="18415">
                              <a:moveTo>
                                <a:pt x="275463" y="0"/>
                              </a:moveTo>
                              <a:lnTo>
                                <a:pt x="260731" y="0"/>
                              </a:lnTo>
                              <a:lnTo>
                                <a:pt x="260731" y="18008"/>
                              </a:lnTo>
                              <a:lnTo>
                                <a:pt x="275463" y="18008"/>
                              </a:lnTo>
                              <a:lnTo>
                                <a:pt x="275463" y="0"/>
                              </a:lnTo>
                              <a:close/>
                            </a:path>
                            <a:path w="323215" h="18415">
                              <a:moveTo>
                                <a:pt x="299580" y="0"/>
                              </a:moveTo>
                              <a:lnTo>
                                <a:pt x="284480" y="0"/>
                              </a:lnTo>
                              <a:lnTo>
                                <a:pt x="284480" y="18008"/>
                              </a:lnTo>
                              <a:lnTo>
                                <a:pt x="299580" y="18008"/>
                              </a:lnTo>
                              <a:lnTo>
                                <a:pt x="299580" y="0"/>
                              </a:lnTo>
                              <a:close/>
                            </a:path>
                            <a:path w="323215" h="18415">
                              <a:moveTo>
                                <a:pt x="322605" y="0"/>
                              </a:moveTo>
                              <a:lnTo>
                                <a:pt x="308610" y="0"/>
                              </a:lnTo>
                              <a:lnTo>
                                <a:pt x="308610" y="18008"/>
                              </a:lnTo>
                              <a:lnTo>
                                <a:pt x="322605" y="18008"/>
                              </a:lnTo>
                              <a:lnTo>
                                <a:pt x="322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E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91.5pt;margin-top:783.75pt;height:15.5pt;width:72.55pt;mso-position-horizontal-relative:page;mso-position-vertical-relative:page;z-index:-251656192;mso-width-relative:page;mso-height-relative:page;" coordsize="921385,196850" o:gfxdata="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">
              <o:lock v:ext="edit" aspectratio="f"/>
              <v:shape id="Image 2" o:spid="_x0000_s1026" o:spt="75" type="#_x0000_t75" style="position:absolute;left:0;top:0;height:196557;width:586752;" filled="f" o:preferrelative="t" stroked="f" coordsize="21600,21600" o:gfxdata="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etOHugAAANo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1" o:title=""/>
                <o:lock v:ext="edit" aspectratio="f"/>
              </v:shape>
              <v:shape id="Graphic 3" o:spid="_x0000_s1026" o:spt="100" style="position:absolute;left:598297;top:148310;height:18415;width:323215;" fillcolor="#1F1E1F" filled="t" stroked="f" coordsize="323215,18415" o:gfxdata="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rAGrvQAA&#10;ANoAAAAPAAAAAAAAAAEAIAAAACIAAABkcnMvZG93bnJldi54bWxQSwECFAAUAAAACACHTuJAMy8F&#10;njsAAAA5AAAAEAAAAAAAAAABACAAAAAMAQAAZHJzL3NoYXBleG1sLnhtbFBLBQYAAAAABgAGAFsB&#10;AAC2AwAAAAA=&#10;" path="m14008,0l0,0,0,18008,14008,18008,14008,0xem45212,0l30861,0,30861,18008,45212,18008,45212,0xem71221,0l56134,0,56134,18008,71221,18008,71221,0xem97142,0l82042,0,82042,18008,97142,18008,97142,0xem120777,0l106045,0,106045,18008,120777,18008,120777,0xem144894,0l129794,0,129794,18008,144894,18008,144894,0xem166484,0l151765,0,151765,18008,166484,18008,166484,0xem192430,0l178435,0,178435,18008,192430,18008,192430,0xem223685,0l209677,0,209677,18008,223685,18008,223685,0xem249555,0l234823,0,234823,18008,249555,18008,249555,0xem275463,0l260731,0,260731,18008,275463,18008,275463,0xem299580,0l284480,0,284480,18008,299580,18008,299580,0xem322605,0l308610,0,308610,18008,322605,18008,32260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4942205</wp:posOffset>
              </wp:positionH>
              <wp:positionV relativeFrom="page">
                <wp:posOffset>10160635</wp:posOffset>
              </wp:positionV>
              <wp:extent cx="2140585" cy="25209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058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01308E"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F1D1D"/>
                              <w:spacing w:val="-2"/>
                              <w:position w:val="-5"/>
                              <w:sz w:val="32"/>
                            </w:rPr>
                            <w:t>*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applicable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according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to the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experiment.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389.15pt;margin-top:800.05pt;height:19.85pt;width:168.55pt;mso-position-horizontal-relative:page;mso-position-vertical-relative:page;z-index:-251656192;mso-width-relative:page;mso-height-relative:page;" filled="f" stroked="f" coordsize="21600,21600" o:gfxdata="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qabgLNsAAAAOAQAADwAAAAAAAAABACAAAAAiAAAAZHJzL2Rvd25yZXYueG1sUEsBAhQAFAAA&#10;AAgAh07iQJdNFkm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301308E"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F1D1D"/>
                        <w:spacing w:val="-2"/>
                        <w:position w:val="-5"/>
                        <w:sz w:val="32"/>
                      </w:rPr>
                      <w:t>*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As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applicable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according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to the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experiment.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5026025</wp:posOffset>
              </wp:positionH>
              <wp:positionV relativeFrom="page">
                <wp:posOffset>10299065</wp:posOffset>
              </wp:positionV>
              <wp:extent cx="2212340" cy="13970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23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B7AC02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Two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sheets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per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experiment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(10-20)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be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4"/>
                              <w:sz w:val="16"/>
                            </w:rPr>
                            <w:t>used.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395.75pt;margin-top:810.95pt;height:11pt;width:174.2pt;mso-position-horizontal-relative:page;mso-position-vertical-relative:page;z-index:-251655168;mso-width-relative:page;mso-height-relative:page;" filled="f" stroked="f" coordsize="21600,21600" o:gfxdata="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71JE69sAAAAOAQAADwAAAAAAAAABACAAAAAiAAAAZHJzL2Rvd25yZXYueG1sUEsBAhQAFAAA&#10;AAgAh07iQLVXdoy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B7AC02"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Two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sheets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per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experiment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(10-20)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be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4"/>
                        <w:sz w:val="16"/>
                      </w:rPr>
                      <w:t>used.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ABBC6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6242050</wp:posOffset>
              </wp:positionH>
              <wp:positionV relativeFrom="page">
                <wp:posOffset>9953625</wp:posOffset>
              </wp:positionV>
              <wp:extent cx="921385" cy="196850"/>
              <wp:effectExtent l="0" t="0" r="0" b="0"/>
              <wp:wrapNone/>
              <wp:docPr id="38" name="Group 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1385" cy="196850"/>
                        <a:chOff x="0" y="0"/>
                        <a:chExt cx="921385" cy="196850"/>
                      </a:xfrm>
                    </wpg:grpSpPr>
                    <pic:pic xmlns:pic="http://schemas.openxmlformats.org/drawingml/2006/picture">
                      <pic:nvPicPr>
                        <pic:cNvPr id="39" name="Image 3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52" cy="19655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" name="Graphic 40"/>
                      <wps:cNvSpPr/>
                      <wps:spPr>
                        <a:xfrm>
                          <a:off x="598297" y="148310"/>
                          <a:ext cx="3232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18415">
                              <a:moveTo>
                                <a:pt x="14008" y="0"/>
                              </a:moveTo>
                              <a:lnTo>
                                <a:pt x="0" y="0"/>
                              </a:lnTo>
                              <a:lnTo>
                                <a:pt x="0" y="18008"/>
                              </a:lnTo>
                              <a:lnTo>
                                <a:pt x="14008" y="18008"/>
                              </a:lnTo>
                              <a:lnTo>
                                <a:pt x="14008" y="0"/>
                              </a:lnTo>
                              <a:close/>
                            </a:path>
                            <a:path w="323215" h="18415">
                              <a:moveTo>
                                <a:pt x="45212" y="0"/>
                              </a:moveTo>
                              <a:lnTo>
                                <a:pt x="30861" y="0"/>
                              </a:lnTo>
                              <a:lnTo>
                                <a:pt x="30861" y="18008"/>
                              </a:lnTo>
                              <a:lnTo>
                                <a:pt x="45212" y="18008"/>
                              </a:lnTo>
                              <a:lnTo>
                                <a:pt x="45212" y="0"/>
                              </a:lnTo>
                              <a:close/>
                            </a:path>
                            <a:path w="323215" h="18415">
                              <a:moveTo>
                                <a:pt x="71221" y="0"/>
                              </a:moveTo>
                              <a:lnTo>
                                <a:pt x="56134" y="0"/>
                              </a:lnTo>
                              <a:lnTo>
                                <a:pt x="56134" y="18008"/>
                              </a:lnTo>
                              <a:lnTo>
                                <a:pt x="71221" y="18008"/>
                              </a:lnTo>
                              <a:lnTo>
                                <a:pt x="71221" y="0"/>
                              </a:lnTo>
                              <a:close/>
                            </a:path>
                            <a:path w="323215" h="18415">
                              <a:moveTo>
                                <a:pt x="97142" y="0"/>
                              </a:moveTo>
                              <a:lnTo>
                                <a:pt x="82042" y="0"/>
                              </a:lnTo>
                              <a:lnTo>
                                <a:pt x="82042" y="18008"/>
                              </a:lnTo>
                              <a:lnTo>
                                <a:pt x="97142" y="18008"/>
                              </a:lnTo>
                              <a:lnTo>
                                <a:pt x="97142" y="0"/>
                              </a:lnTo>
                              <a:close/>
                            </a:path>
                            <a:path w="323215" h="18415">
                              <a:moveTo>
                                <a:pt x="120777" y="0"/>
                              </a:moveTo>
                              <a:lnTo>
                                <a:pt x="106045" y="0"/>
                              </a:lnTo>
                              <a:lnTo>
                                <a:pt x="106045" y="18008"/>
                              </a:lnTo>
                              <a:lnTo>
                                <a:pt x="120777" y="18008"/>
                              </a:lnTo>
                              <a:lnTo>
                                <a:pt x="120777" y="0"/>
                              </a:lnTo>
                              <a:close/>
                            </a:path>
                            <a:path w="323215" h="18415">
                              <a:moveTo>
                                <a:pt x="144894" y="0"/>
                              </a:moveTo>
                              <a:lnTo>
                                <a:pt x="129794" y="0"/>
                              </a:lnTo>
                              <a:lnTo>
                                <a:pt x="129794" y="18008"/>
                              </a:lnTo>
                              <a:lnTo>
                                <a:pt x="144894" y="18008"/>
                              </a:lnTo>
                              <a:lnTo>
                                <a:pt x="144894" y="0"/>
                              </a:lnTo>
                              <a:close/>
                            </a:path>
                            <a:path w="323215" h="18415">
                              <a:moveTo>
                                <a:pt x="166484" y="0"/>
                              </a:moveTo>
                              <a:lnTo>
                                <a:pt x="151765" y="0"/>
                              </a:lnTo>
                              <a:lnTo>
                                <a:pt x="151765" y="18008"/>
                              </a:lnTo>
                              <a:lnTo>
                                <a:pt x="166484" y="18008"/>
                              </a:lnTo>
                              <a:lnTo>
                                <a:pt x="166484" y="0"/>
                              </a:lnTo>
                              <a:close/>
                            </a:path>
                            <a:path w="323215" h="18415">
                              <a:moveTo>
                                <a:pt x="192430" y="0"/>
                              </a:moveTo>
                              <a:lnTo>
                                <a:pt x="178435" y="0"/>
                              </a:lnTo>
                              <a:lnTo>
                                <a:pt x="178435" y="18008"/>
                              </a:lnTo>
                              <a:lnTo>
                                <a:pt x="192430" y="18008"/>
                              </a:lnTo>
                              <a:lnTo>
                                <a:pt x="192430" y="0"/>
                              </a:lnTo>
                              <a:close/>
                            </a:path>
                            <a:path w="323215" h="18415">
                              <a:moveTo>
                                <a:pt x="223685" y="0"/>
                              </a:moveTo>
                              <a:lnTo>
                                <a:pt x="209677" y="0"/>
                              </a:lnTo>
                              <a:lnTo>
                                <a:pt x="209677" y="18008"/>
                              </a:lnTo>
                              <a:lnTo>
                                <a:pt x="223685" y="18008"/>
                              </a:lnTo>
                              <a:lnTo>
                                <a:pt x="223685" y="0"/>
                              </a:lnTo>
                              <a:close/>
                            </a:path>
                            <a:path w="323215" h="18415">
                              <a:moveTo>
                                <a:pt x="249555" y="0"/>
                              </a:moveTo>
                              <a:lnTo>
                                <a:pt x="234823" y="0"/>
                              </a:lnTo>
                              <a:lnTo>
                                <a:pt x="234823" y="18008"/>
                              </a:lnTo>
                              <a:lnTo>
                                <a:pt x="249555" y="18008"/>
                              </a:lnTo>
                              <a:lnTo>
                                <a:pt x="249555" y="0"/>
                              </a:lnTo>
                              <a:close/>
                            </a:path>
                            <a:path w="323215" h="18415">
                              <a:moveTo>
                                <a:pt x="275463" y="0"/>
                              </a:moveTo>
                              <a:lnTo>
                                <a:pt x="260731" y="0"/>
                              </a:lnTo>
                              <a:lnTo>
                                <a:pt x="260731" y="18008"/>
                              </a:lnTo>
                              <a:lnTo>
                                <a:pt x="275463" y="18008"/>
                              </a:lnTo>
                              <a:lnTo>
                                <a:pt x="275463" y="0"/>
                              </a:lnTo>
                              <a:close/>
                            </a:path>
                            <a:path w="323215" h="18415">
                              <a:moveTo>
                                <a:pt x="299580" y="0"/>
                              </a:moveTo>
                              <a:lnTo>
                                <a:pt x="284480" y="0"/>
                              </a:lnTo>
                              <a:lnTo>
                                <a:pt x="284480" y="18008"/>
                              </a:lnTo>
                              <a:lnTo>
                                <a:pt x="299580" y="18008"/>
                              </a:lnTo>
                              <a:lnTo>
                                <a:pt x="299580" y="0"/>
                              </a:lnTo>
                              <a:close/>
                            </a:path>
                            <a:path w="323215" h="18415">
                              <a:moveTo>
                                <a:pt x="322605" y="0"/>
                              </a:moveTo>
                              <a:lnTo>
                                <a:pt x="308610" y="0"/>
                              </a:lnTo>
                              <a:lnTo>
                                <a:pt x="308610" y="18008"/>
                              </a:lnTo>
                              <a:lnTo>
                                <a:pt x="322605" y="18008"/>
                              </a:lnTo>
                              <a:lnTo>
                                <a:pt x="322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E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91.5pt;margin-top:783.75pt;height:15.5pt;width:72.55pt;mso-position-horizontal-relative:page;mso-position-vertical-relative:page;z-index:-251654144;mso-width-relative:page;mso-height-relative:page;" coordsize="921385,196850" o:gfxdata="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">
              <o:lock v:ext="edit" aspectratio="f"/>
              <v:shape id="Image 39" o:spid="_x0000_s1026" o:spt="75" type="#_x0000_t75" style="position:absolute;left:0;top:0;height:196557;width:586752;" filled="f" o:preferrelative="t" stroked="f" coordsize="21600,21600" o:gfxdata="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9nkYL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r:id="rId1" o:title=""/>
                <o:lock v:ext="edit" aspectratio="f"/>
              </v:shape>
              <v:shape id="Graphic 40" o:spid="_x0000_s1026" o:spt="100" style="position:absolute;left:598297;top:148310;height:18415;width:323215;" fillcolor="#1F1E1F" filled="t" stroked="f" coordsize="323215,18415" o:gfxdata="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U1Si7sAAADb&#10;AAAADwAAAAAAAAABACAAAAAiAAAAZHJzL2Rvd25yZXYueG1sUEsBAhQAFAAAAAgAh07iQDMvBZ47&#10;AAAAOQAAABAAAAAAAAAAAQAgAAAACgEAAGRycy9zaGFwZXhtbC54bWxQSwUGAAAAAAYABgBbAQAA&#10;tAMAAAAA&#10;" path="m14008,0l0,0,0,18008,14008,18008,14008,0xem45212,0l30861,0,30861,18008,45212,18008,45212,0xem71221,0l56134,0,56134,18008,71221,18008,71221,0xem97142,0l82042,0,82042,18008,97142,18008,97142,0xem120777,0l106045,0,106045,18008,120777,18008,120777,0xem144894,0l129794,0,129794,18008,144894,18008,144894,0xem166484,0l151765,0,151765,18008,166484,18008,166484,0xem192430,0l178435,0,178435,18008,192430,18008,192430,0xem223685,0l209677,0,209677,18008,223685,18008,223685,0xem249555,0l234823,0,234823,18008,249555,18008,249555,0xem275463,0l260731,0,260731,18008,275463,18008,275463,0xem299580,0l284480,0,284480,18008,299580,18008,299580,0xem322605,0l308610,0,308610,18008,322605,18008,32260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4942205</wp:posOffset>
              </wp:positionH>
              <wp:positionV relativeFrom="page">
                <wp:posOffset>10160635</wp:posOffset>
              </wp:positionV>
              <wp:extent cx="2140585" cy="252095"/>
              <wp:effectExtent l="0" t="0" r="0" b="0"/>
              <wp:wrapNone/>
              <wp:docPr id="41" name="Text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058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7BC85D"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F1D1D"/>
                              <w:spacing w:val="-2"/>
                              <w:position w:val="-5"/>
                              <w:sz w:val="32"/>
                            </w:rPr>
                            <w:t>*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applicable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according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to the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2"/>
                              <w:sz w:val="16"/>
                            </w:rPr>
                            <w:t>experiment.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1" o:spid="_x0000_s1026" o:spt="202" type="#_x0000_t202" style="position:absolute;left:0pt;margin-left:389.15pt;margin-top:800.05pt;height:19.85pt;width:168.55pt;mso-position-horizontal-relative:page;mso-position-vertical-relative:page;z-index:-251654144;mso-width-relative:page;mso-height-relative:page;" filled="f" stroked="f" coordsize="21600,21600" o:gfxdata="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mm4CzbAAAADgEAAA8AAAAAAAAAAQAgAAAAIgAAAGRycy9kb3ducmV2LnhtbFBLAQIUABQA&#10;AAAIAIdO4kBxcYq5tAEAAHY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97BC85D"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F1D1D"/>
                        <w:spacing w:val="-2"/>
                        <w:position w:val="-5"/>
                        <w:sz w:val="32"/>
                      </w:rPr>
                      <w:t>*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As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applicable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according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to the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2"/>
                        <w:sz w:val="16"/>
                      </w:rPr>
                      <w:t>experiment.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5026025</wp:posOffset>
              </wp:positionH>
              <wp:positionV relativeFrom="page">
                <wp:posOffset>10299065</wp:posOffset>
              </wp:positionV>
              <wp:extent cx="2212340" cy="139700"/>
              <wp:effectExtent l="0" t="0" r="0" b="0"/>
              <wp:wrapNone/>
              <wp:docPr id="42" name="Textbox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23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FA323A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Two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sheets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per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experiment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(10-20)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z w:val="16"/>
                            </w:rPr>
                            <w:t>be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1F1D1D"/>
                              <w:spacing w:val="-4"/>
                              <w:sz w:val="16"/>
                            </w:rPr>
                            <w:t>used.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2" o:spid="_x0000_s1026" o:spt="202" type="#_x0000_t202" style="position:absolute;left:0pt;margin-left:395.75pt;margin-top:810.95pt;height:11pt;width:174.2pt;mso-position-horizontal-relative:page;mso-position-vertical-relative:page;z-index:-251653120;mso-width-relative:page;mso-height-relative:page;" filled="f" stroked="f" coordsize="21600,21600" o:gfxdata="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9SROvbAAAADgEAAA8AAAAAAAAAAQAgAAAAIgAAAGRycy9kb3ducmV2LnhtbFBLAQIUABQA&#10;AAAIAIdO4kDMKlogtAEAAHY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FA323A"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Two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sheets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per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experiment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(10-20)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z w:val="16"/>
                      </w:rPr>
                      <w:t>be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1F1D1D"/>
                        <w:spacing w:val="-4"/>
                        <w:sz w:val="16"/>
                      </w:rPr>
                      <w:t>used.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E4DFB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5226050</wp:posOffset>
              </wp:positionH>
              <wp:positionV relativeFrom="page">
                <wp:posOffset>563245</wp:posOffset>
              </wp:positionV>
              <wp:extent cx="1854835" cy="204470"/>
              <wp:effectExtent l="0" t="0" r="0" b="0"/>
              <wp:wrapNone/>
              <wp:docPr id="37" name="Text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483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19AE6D">
                          <w:pPr>
                            <w:pStyle w:val="5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color w:val="1F1D1D"/>
                            </w:rPr>
                            <w:t>Applied</w:t>
                          </w:r>
                          <w:r>
                            <w:rPr>
                              <w:rFonts w:ascii="Cambria"/>
                              <w:color w:val="1F1D1D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F1D1D"/>
                            </w:rPr>
                            <w:t>and</w:t>
                          </w:r>
                          <w:r>
                            <w:rPr>
                              <w:rFonts w:ascii="Cambria"/>
                              <w:color w:val="1F1D1D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F1D1D"/>
                            </w:rPr>
                            <w:t>Action</w:t>
                          </w:r>
                          <w:r>
                            <w:rPr>
                              <w:rFonts w:ascii="Cambria"/>
                              <w:color w:val="1F1D1D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F1D1D"/>
                              <w:spacing w:val="-2"/>
                            </w:rPr>
                            <w:t>Learning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7" o:spid="_x0000_s1026" o:spt="202" type="#_x0000_t202" style="position:absolute;left:0pt;margin-left:411.5pt;margin-top:44.35pt;height:16.1pt;width:146.05pt;mso-position-horizontal-relative:page;mso-position-vertical-relative:page;z-index:-251655168;mso-width-relative:page;mso-height-relative:page;" filled="f" stroked="f" coordsize="21600,21600" o:gfxdata="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He2u+tkAAAALAQAADwAAAAAAAAABACAAAAAiAAAAZHJzL2Rvd25yZXYueG1sUEsBAhQAFAAA&#10;AAgAh07iQE3RO0O1AQAAdgMAAA4AAAAAAAAAAQAgAAAAKA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19AE6D">
                    <w:pPr>
                      <w:pStyle w:val="5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color w:val="1F1D1D"/>
                      </w:rPr>
                      <w:t>Applied</w:t>
                    </w:r>
                    <w:r>
                      <w:rPr>
                        <w:rFonts w:ascii="Cambria"/>
                        <w:color w:val="1F1D1D"/>
                        <w:spacing w:val="-11"/>
                      </w:rPr>
                      <w:t xml:space="preserve"> </w:t>
                    </w:r>
                    <w:r>
                      <w:rPr>
                        <w:rFonts w:ascii="Cambria"/>
                        <w:color w:val="1F1D1D"/>
                      </w:rPr>
                      <w:t>and</w:t>
                    </w:r>
                    <w:r>
                      <w:rPr>
                        <w:rFonts w:ascii="Cambria"/>
                        <w:color w:val="1F1D1D"/>
                        <w:spacing w:val="-13"/>
                      </w:rPr>
                      <w:t xml:space="preserve"> </w:t>
                    </w:r>
                    <w:r>
                      <w:rPr>
                        <w:rFonts w:ascii="Cambria"/>
                        <w:color w:val="1F1D1D"/>
                      </w:rPr>
                      <w:t>Action</w:t>
                    </w:r>
                    <w:r>
                      <w:rPr>
                        <w:rFonts w:ascii="Cambria"/>
                        <w:color w:val="1F1D1D"/>
                        <w:spacing w:val="-8"/>
                      </w:rPr>
                      <w:t xml:space="preserve"> </w:t>
                    </w:r>
                    <w:r>
                      <w:rPr>
                        <w:rFonts w:ascii="Cambria"/>
                        <w:color w:val="1F1D1D"/>
                        <w:spacing w:val="-2"/>
                      </w:rPr>
                      <w:t>Learning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73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27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4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8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57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34" w:hanging="361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86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6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8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42" w:hanging="36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143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70" w:hanging="23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00" w:hanging="2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0" w:hanging="2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60" w:hanging="2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90" w:hanging="2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20" w:hanging="2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50" w:hanging="2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80" w:hanging="23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A7C2F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3"/>
      <w:ind w:left="38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2025-11-01T05:04:00Z</dcterms:created>
  <dc:creator>Ashirbad Sahoo</dc:creator>
  <cp:lastModifiedBy>Akshay behera Raja</cp:lastModifiedBy>
  <dcterms:modified xsi:type="dcterms:W3CDTF">2025-11-01T05:10:37Z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2010</vt:lpwstr>
  </property>
  <property fmtid="{D5CDD505-2E9C-101B-9397-08002B2CF9AE}" pid="6" name="KSOProductBuildVer">
    <vt:lpwstr>1033-12.2.0.23155</vt:lpwstr>
  </property>
  <property fmtid="{D5CDD505-2E9C-101B-9397-08002B2CF9AE}" pid="7" name="ICV">
    <vt:lpwstr>ACC98D2E19BD426EACF1D4121425A389_12</vt:lpwstr>
  </property>
</Properties>
</file>
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FDF67">
      <w:pPr>
        <w:pStyle w:val="5"/>
        <w:ind w:left="99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708775" cy="1943735"/>
                <wp:effectExtent l="9525" t="0" r="0" b="8889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8775" cy="1943735"/>
                          <a:chOff x="0" y="0"/>
                          <a:chExt cx="6708775" cy="194373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06" y="52643"/>
                            <a:ext cx="533463" cy="9069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57" y="1794994"/>
                            <a:ext cx="1827911" cy="141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6207" y="1299452"/>
                            <a:ext cx="297688" cy="210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247" y="1341553"/>
                            <a:ext cx="116978" cy="168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17344" y="1299554"/>
                            <a:ext cx="9588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165735">
                                <a:moveTo>
                                  <a:pt x="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582"/>
                                </a:lnTo>
                                <a:lnTo>
                                  <a:pt x="31648" y="165582"/>
                                </a:lnTo>
                                <a:lnTo>
                                  <a:pt x="31648" y="0"/>
                                </a:lnTo>
                                <a:close/>
                              </a:path>
                              <a:path w="95885" h="165735">
                                <a:moveTo>
                                  <a:pt x="95288" y="44881"/>
                                </a:moveTo>
                                <a:lnTo>
                                  <a:pt x="63627" y="44881"/>
                                </a:lnTo>
                                <a:lnTo>
                                  <a:pt x="63627" y="165455"/>
                                </a:lnTo>
                                <a:lnTo>
                                  <a:pt x="95288" y="165455"/>
                                </a:lnTo>
                                <a:lnTo>
                                  <a:pt x="95288" y="44881"/>
                                </a:lnTo>
                                <a:close/>
                              </a:path>
                              <a:path w="95885" h="165735">
                                <a:moveTo>
                                  <a:pt x="95288" y="38"/>
                                </a:moveTo>
                                <a:lnTo>
                                  <a:pt x="63627" y="38"/>
                                </a:lnTo>
                                <a:lnTo>
                                  <a:pt x="63627" y="28803"/>
                                </a:lnTo>
                                <a:lnTo>
                                  <a:pt x="95288" y="28803"/>
                                </a:lnTo>
                                <a:lnTo>
                                  <a:pt x="95288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E1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5073" y="1299630"/>
                            <a:ext cx="245491" cy="1684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6670" y="1341734"/>
                            <a:ext cx="111470" cy="1263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1544" y="1341569"/>
                            <a:ext cx="108346" cy="123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4386" y="1299630"/>
                            <a:ext cx="116908" cy="1684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9425" y="1299630"/>
                            <a:ext cx="417195" cy="1684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0750" y="1341734"/>
                            <a:ext cx="123101" cy="1263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7181" y="1341569"/>
                            <a:ext cx="108700" cy="123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1270" y="1301014"/>
                            <a:ext cx="369315" cy="1670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2938" y="1341569"/>
                            <a:ext cx="198691" cy="123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932554" y="1299592"/>
                            <a:ext cx="32384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5735">
                                <a:moveTo>
                                  <a:pt x="32385" y="44831"/>
                                </a:moveTo>
                                <a:lnTo>
                                  <a:pt x="0" y="44831"/>
                                </a:lnTo>
                                <a:lnTo>
                                  <a:pt x="0" y="165417"/>
                                </a:lnTo>
                                <a:lnTo>
                                  <a:pt x="32385" y="165417"/>
                                </a:lnTo>
                                <a:lnTo>
                                  <a:pt x="32385" y="44831"/>
                                </a:lnTo>
                                <a:close/>
                              </a:path>
                              <a:path w="32384" h="165735">
                                <a:moveTo>
                                  <a:pt x="32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65"/>
                                </a:lnTo>
                                <a:lnTo>
                                  <a:pt x="32385" y="28765"/>
                                </a:lnTo>
                                <a:lnTo>
                                  <a:pt x="32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E1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5927" y="1341569"/>
                            <a:ext cx="109424" cy="123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8769" y="1341731"/>
                            <a:ext cx="116624" cy="171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27357" y="1299452"/>
                            <a:ext cx="5218430" cy="643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1B5AF2">
                              <w:pPr>
                                <w:spacing w:before="0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6007A627">
                              <w:pPr>
                                <w:spacing w:before="185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11271F6A">
                              <w:pPr>
                                <w:spacing w:before="1"/>
                                <w:ind w:left="2999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First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Understanding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Blockchain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5399" y="5399"/>
                            <a:ext cx="6697980" cy="1685925"/>
                          </a:xfrm>
                          <a:prstGeom prst="rect">
                            <a:avLst/>
                          </a:prstGeom>
                          <a:ln w="10798">
                            <a:solidFill>
                              <a:srgbClr val="1F1E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BBB1776">
                              <w:pPr>
                                <w:spacing w:before="173"/>
                                <w:ind w:left="135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School: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.............................................................................................................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75"/>
                                  <w:w w:val="15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Campus: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.......................................................</w:t>
                              </w:r>
                            </w:p>
                            <w:p w14:paraId="60BC8527">
                              <w:pPr>
                                <w:spacing w:before="255"/>
                                <w:ind w:left="135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Academic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Year: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Subject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Name: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...........................................................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Subject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Code: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..........................</w:t>
                              </w:r>
                            </w:p>
                            <w:p w14:paraId="1DE78D20">
                              <w:pPr>
                                <w:spacing w:before="3" w:line="240" w:lineRule="auto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 w14:paraId="60D50960">
                              <w:pPr>
                                <w:spacing w:before="0" w:line="477" w:lineRule="auto"/>
                                <w:ind w:left="135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Semester: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Program: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........................................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Branch: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.........................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1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Specialization: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.......................... Date: .....................................</w:t>
                              </w:r>
                            </w:p>
                            <w:p w14:paraId="50599873">
                              <w:pPr>
                                <w:spacing w:before="78"/>
                                <w:ind w:left="4033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color w:val="1F1D1D"/>
                                  <w:sz w:val="24"/>
                                </w:rPr>
                                <w:t>(Learning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4"/>
                                </w:rPr>
                                <w:t>Doing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4"/>
                                </w:rPr>
                                <w:t>Discovery)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3.05pt;width:528.25pt;" coordsize="6708775,1943735" o:gfxdata="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">
                <o:lock v:ext="edit" aspectratio="f"/>
                <v:shape id="Image 7" o:spid="_x0000_s1026" o:spt="75" type="#_x0000_t75" style="position:absolute;left:132106;top:52643;height:906906;width:533463;" filled="f" o:preferrelative="t" stroked="f" coordsize="21600,21600" o:gfxdata="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7Y5g7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Image 8" o:spid="_x0000_s1026" o:spt="75" type="#_x0000_t75" style="position:absolute;left:27357;top:1794994;height:141058;width:1827911;" filled="f" o:preferrelative="t" stroked="f" coordsize="21600,21600" o:gfxdata="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X1a9F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0" o:title=""/>
                  <o:lock v:ext="edit" aspectratio="f"/>
                </v:shape>
                <v:shape id="Image 9" o:spid="_x0000_s1026" o:spt="75" type="#_x0000_t75" style="position:absolute;left:2156207;top:1299452;height:210896;width:297688;" filled="f" o:preferrelative="t" stroked="f" coordsize="21600,21600" o:gfxdata="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HvX0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Image 10" o:spid="_x0000_s1026" o:spt="75" type="#_x0000_t75" style="position:absolute;left:2476247;top:1341553;height:168795;width:116978;" filled="f" o:preferrelative="t" stroked="f" coordsize="21600,21600" o:gfxdata="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ZpJ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" o:title=""/>
                  <o:lock v:ext="edit" aspectratio="f"/>
                </v:shape>
                <v:shape id="Graphic 11" o:spid="_x0000_s1026" o:spt="100" style="position:absolute;left:2617344;top:1299554;height:165735;width:95885;" fillcolor="#1F1E1F" filled="t" stroked="f" coordsize="95885,165735" o:gfxdata="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1O5eq5AAAA2wAA&#10;AA8AAAAAAAAAAQAgAAAAIgAAAGRycy9kb3ducmV2LnhtbFBLAQIUABQAAAAIAIdO4kAzLwWeOwAA&#10;ADkAAAAQAAAAAAAAAAEAIAAAAAgBAABkcnMvc2hhcGV4bWwueG1sUEsFBgAAAAAGAAYAWwEAALID&#10;AAAAAA==&#10;" path="m31648,0l0,0,0,165582,31648,165582,31648,0xem95288,44881l63627,44881,63627,165455,95288,165455,95288,44881xem95288,38l63627,38,63627,28803,95288,28803,95288,3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2" o:spid="_x0000_s1026" o:spt="75" type="#_x0000_t75" style="position:absolute;left:2735073;top:1299630;height:168427;width:245491;" filled="f" o:preferrelative="t" stroked="f" coordsize="21600,21600" o:gfxdata="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h26P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3" o:title=""/>
                  <o:lock v:ext="edit" aspectratio="f"/>
                </v:shape>
                <v:shape id="Image 13" o:spid="_x0000_s1026" o:spt="75" type="#_x0000_t75" style="position:absolute;left:3066670;top:1341734;height:126323;width:111470;" filled="f" o:preferrelative="t" stroked="f" coordsize="21600,21600" o:gfxdata="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TqY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f"/>
                </v:shape>
                <v:shape id="Image 14" o:spid="_x0000_s1026" o:spt="75" type="#_x0000_t75" style="position:absolute;left:3201544;top:1341569;height:123440;width:108346;" filled="f" o:preferrelative="t" stroked="f" coordsize="21600,21600" o:gfxdata="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28T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5" o:title=""/>
                  <o:lock v:ext="edit" aspectratio="f"/>
                </v:shape>
                <v:shape id="Image 15" o:spid="_x0000_s1026" o:spt="75" type="#_x0000_t75" style="position:absolute;left:3334386;top:1299630;height:168427;width:116908;" filled="f" o:preferrelative="t" stroked="f" coordsize="21600,21600" o:gfxdata="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2eZ8e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6" o:title=""/>
                  <o:lock v:ext="edit" aspectratio="f"/>
                </v:shape>
                <v:shape id="Image 16" o:spid="_x0000_s1026" o:spt="75" type="#_x0000_t75" style="position:absolute;left:3519425;top:1299630;height:168427;width:417195;" filled="f" o:preferrelative="t" stroked="f" coordsize="21600,21600" o:gfxdata="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V6sVkL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17" o:title=""/>
                  <o:lock v:ext="edit" aspectratio="f"/>
                </v:shape>
                <v:shape id="Image 17" o:spid="_x0000_s1026" o:spt="75" type="#_x0000_t75" style="position:absolute;left:3960750;top:1341734;height:126323;width:123101;" filled="f" o:preferrelative="t" stroked="f" coordsize="21600,21600" o:gfxdata="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29tx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8" o:title=""/>
                  <o:lock v:ext="edit" aspectratio="f"/>
                </v:shape>
                <v:shape id="Image 18" o:spid="_x0000_s1026" o:spt="75" type="#_x0000_t75" style="position:absolute;left:4107181;top:1341569;height:123440;width:108700;" filled="f" o:preferrelative="t" stroked="f" coordsize="21600,21600" o:gfxdata="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51TD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" o:title=""/>
                  <o:lock v:ext="edit" aspectratio="f"/>
                </v:shape>
                <v:shape id="Image 19" o:spid="_x0000_s1026" o:spt="75" type="#_x0000_t75" style="position:absolute;left:4311270;top:1301014;height:167043;width:369315;" filled="f" o:preferrelative="t" stroked="f" coordsize="21600,21600" o:gfxdata="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unSl2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0" o:title=""/>
                  <o:lock v:ext="edit" aspectratio="f"/>
                </v:shape>
                <v:shape id="Image 20" o:spid="_x0000_s1026" o:spt="75" type="#_x0000_t75" style="position:absolute;left:4702938;top:1341569;height:123440;width:198691;" filled="f" o:preferrelative="t" stroked="f" coordsize="21600,21600" o:gfxdata="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UW4g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1" o:title=""/>
                  <o:lock v:ext="edit" aspectratio="f"/>
                </v:shape>
                <v:shape id="Graphic 21" o:spid="_x0000_s1026" o:spt="100" style="position:absolute;left:4932554;top:1299592;height:165735;width:32384;" fillcolor="#1F1E1F" filled="t" stroked="f" coordsize="32384,165735" o:gfxdata="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BnCLvQAA&#10;ANsAAAAPAAAAAAAAAAEAIAAAACIAAABkcnMvZG93bnJldi54bWxQSwECFAAUAAAACACHTuJAMy8F&#10;njsAAAA5AAAAEAAAAAAAAAABACAAAAAMAQAAZHJzL3NoYXBleG1sLnhtbFBLBQYAAAAABgAGAFsB&#10;AAC2AwAAAAA=&#10;" path="m32385,44831l0,44831,0,165417,32385,165417,32385,44831xem32385,0l0,0,0,28765,32385,28765,3238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2" o:spid="_x0000_s1026" o:spt="75" type="#_x0000_t75" style="position:absolute;left:4995927;top:1341569;height:123440;width:109424;" filled="f" o:preferrelative="t" stroked="f" coordsize="21600,21600" o:gfxdata="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zgE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" o:title=""/>
                  <o:lock v:ext="edit" aspectratio="f"/>
                </v:shape>
                <v:shape id="Image 23" o:spid="_x0000_s1026" o:spt="75" type="#_x0000_t75" style="position:absolute;left:5128769;top:1341731;height:171665;width:116624;" filled="f" o:preferrelative="t" stroked="f" coordsize="21600,21600" o:gfxdata="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0Ek2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3" o:title=""/>
                  <o:lock v:ext="edit" aspectratio="f"/>
                </v:shape>
                <v:shape id="Textbox 24" o:spid="_x0000_s1026" o:spt="202" type="#_x0000_t202" style="position:absolute;left:27357;top:1299452;height:643890;width:5218430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1B5AF2">
                        <w:pPr>
                          <w:spacing w:before="0" w:line="240" w:lineRule="auto"/>
                          <w:rPr>
                            <w:sz w:val="24"/>
                          </w:rPr>
                        </w:pPr>
                      </w:p>
                      <w:p w14:paraId="6007A627">
                        <w:pPr>
                          <w:spacing w:before="185" w:line="240" w:lineRule="auto"/>
                          <w:rPr>
                            <w:sz w:val="24"/>
                          </w:rPr>
                        </w:pPr>
                      </w:p>
                      <w:p w14:paraId="11271F6A">
                        <w:pPr>
                          <w:spacing w:before="1"/>
                          <w:ind w:left="2999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Security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First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Understanding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Blockchain</w:t>
                        </w:r>
                      </w:p>
                    </w:txbxContent>
                  </v:textbox>
                </v:shape>
                <v:shape id="Textbox 25" o:spid="_x0000_s1026" o:spt="202" type="#_x0000_t202" style="position:absolute;left:5399;top:5399;height:1685925;width:6697980;" filled="f" stroked="t" coordsize="21600,21600" o:gfxdata="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DMetbsAAADb&#10;AAAADwAAAAAAAAABACAAAAAiAAAAZHJzL2Rvd25yZXYueG1sUEsBAhQAFAAAAAgAh07iQDMvBZ47&#10;AAAAOQAAABAAAAAAAAAAAQAgAAAACgEAAGRycy9zaGFwZXhtbC54bWxQSwUGAAAAAAYABgBbAQAA&#10;tAMAAAAA&#10;">
                  <v:fill on="f" focussize="0,0"/>
                  <v:stroke weight="0.850236220472441pt" color="#1F1E1F" joinstyle="round"/>
                  <v:imagedata o:title=""/>
                  <o:lock v:ext="edit" aspectratio="f"/>
                  <v:textbox inset="0mm,0mm,0mm,0mm">
                    <w:txbxContent>
                      <w:p w14:paraId="5BBB1776">
                        <w:pPr>
                          <w:spacing w:before="173"/>
                          <w:ind w:left="135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School:</w:t>
                        </w:r>
                        <w:r>
                          <w:rPr>
                            <w:rFonts w:ascii="Cambria"/>
                            <w:color w:val="1F1D1D"/>
                            <w:spacing w:val="2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.............................................................................................................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75"/>
                            <w:w w:val="15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Campus:</w:t>
                        </w:r>
                        <w:r>
                          <w:rPr>
                            <w:rFonts w:ascii="Cambria"/>
                            <w:color w:val="1F1D1D"/>
                            <w:spacing w:val="2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.......................................................</w:t>
                        </w:r>
                      </w:p>
                      <w:p w14:paraId="60BC8527">
                        <w:pPr>
                          <w:spacing w:before="255"/>
                          <w:ind w:left="135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Academic</w:t>
                        </w:r>
                        <w:r>
                          <w:rPr>
                            <w:rFonts w:ascii="Cambria"/>
                            <w:color w:val="1F1D1D"/>
                            <w:spacing w:val="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Year:</w:t>
                        </w:r>
                        <w:r>
                          <w:rPr>
                            <w:rFonts w:ascii="Cambria"/>
                            <w:color w:val="1F1D1D"/>
                            <w:spacing w:val="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Subject</w:t>
                        </w:r>
                        <w:r>
                          <w:rPr>
                            <w:rFonts w:ascii="Cambria"/>
                            <w:color w:val="1F1D1D"/>
                            <w:spacing w:val="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Name:</w:t>
                        </w:r>
                        <w:r>
                          <w:rPr>
                            <w:rFonts w:ascii="Cambria"/>
                            <w:color w:val="1F1D1D"/>
                            <w:spacing w:val="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...........................................................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2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Subject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Code:</w:t>
                        </w:r>
                        <w:r>
                          <w:rPr>
                            <w:rFonts w:ascii="Cambria"/>
                            <w:color w:val="1F1D1D"/>
                            <w:spacing w:val="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..........................</w:t>
                        </w:r>
                      </w:p>
                      <w:p w14:paraId="1DE78D20">
                        <w:pPr>
                          <w:spacing w:before="3" w:line="240" w:lineRule="auto"/>
                          <w:rPr>
                            <w:rFonts w:ascii="Cambria"/>
                            <w:sz w:val="22"/>
                          </w:rPr>
                        </w:pPr>
                      </w:p>
                      <w:p w14:paraId="60D50960">
                        <w:pPr>
                          <w:spacing w:before="0" w:line="477" w:lineRule="auto"/>
                          <w:ind w:left="135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Semester:</w:t>
                        </w:r>
                        <w:r>
                          <w:rPr>
                            <w:rFonts w:ascii="Cambria"/>
                            <w:color w:val="1F1D1D"/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...............</w:t>
                        </w:r>
                        <w:r>
                          <w:rPr>
                            <w:rFonts w:ascii="Cambria"/>
                            <w:color w:val="1F1D1D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Program:</w:t>
                        </w:r>
                        <w:r>
                          <w:rPr>
                            <w:rFonts w:ascii="Cambria"/>
                            <w:color w:val="1F1D1D"/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........................................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-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Branch:</w:t>
                        </w:r>
                        <w:r>
                          <w:rPr>
                            <w:rFonts w:ascii="Cambria"/>
                            <w:color w:val="1F1D1D"/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.........................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1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Specialization:</w:t>
                        </w:r>
                        <w:r>
                          <w:rPr>
                            <w:rFonts w:ascii="Cambria"/>
                            <w:color w:val="1F1D1D"/>
                            <w:spacing w:val="-1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.......................... Date: .....................................</w:t>
                        </w:r>
                      </w:p>
                      <w:p w14:paraId="50599873">
                        <w:pPr>
                          <w:spacing w:before="78"/>
                          <w:ind w:left="4033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F1D1D"/>
                            <w:sz w:val="24"/>
                          </w:rPr>
                          <w:t>(Learning</w:t>
                        </w:r>
                        <w:r>
                          <w:rPr>
                            <w:rFonts w:ascii="Cambria"/>
                            <w:color w:val="1F1D1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4"/>
                          </w:rPr>
                          <w:t>by</w:t>
                        </w:r>
                        <w:r>
                          <w:rPr>
                            <w:rFonts w:ascii="Cambria"/>
                            <w:color w:val="1F1D1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4"/>
                          </w:rPr>
                          <w:t>Doing</w:t>
                        </w:r>
                        <w:r>
                          <w:rPr>
                            <w:rFonts w:ascii="Cambria"/>
                            <w:color w:val="1F1D1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4"/>
                          </w:rPr>
                          <w:t>and</w:t>
                        </w:r>
                        <w:r>
                          <w:rPr>
                            <w:rFonts w:ascii="Cambria"/>
                            <w:color w:val="1F1D1D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4"/>
                          </w:rPr>
                          <w:t>Discovery)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17373B4">
      <w:pPr>
        <w:pStyle w:val="2"/>
        <w:rPr>
          <w:position w:val="2"/>
        </w:rPr>
      </w:pPr>
      <w:r>
        <w:rPr>
          <w:color w:val="1F1E1F"/>
        </w:rPr>
        <w:t>*</w:t>
      </w:r>
      <w:r>
        <w:rPr>
          <w:color w:val="1F1E1F"/>
          <w:spacing w:val="-23"/>
        </w:rPr>
        <w:t xml:space="preserve"> </w:t>
      </w:r>
      <w:r>
        <w:rPr>
          <w:color w:val="1F1E1F"/>
          <w:position w:val="2"/>
        </w:rPr>
        <w:t>Coding</w:t>
      </w:r>
      <w:r>
        <w:rPr>
          <w:color w:val="1F1E1F"/>
          <w:spacing w:val="-22"/>
          <w:position w:val="2"/>
        </w:rPr>
        <w:t xml:space="preserve"> </w:t>
      </w:r>
      <w:r>
        <w:rPr>
          <w:color w:val="1F1E1F"/>
          <w:position w:val="2"/>
        </w:rPr>
        <w:t>Phase:</w:t>
      </w:r>
      <w:r>
        <w:rPr>
          <w:color w:val="1F1E1F"/>
          <w:spacing w:val="-22"/>
          <w:position w:val="2"/>
        </w:rPr>
        <w:t xml:space="preserve"> </w:t>
      </w:r>
      <w:r>
        <w:rPr>
          <w:color w:val="1F1E1F"/>
          <w:position w:val="2"/>
        </w:rPr>
        <w:t>Pseudo</w:t>
      </w:r>
      <w:r>
        <w:rPr>
          <w:color w:val="1F1E1F"/>
          <w:spacing w:val="-22"/>
          <w:position w:val="2"/>
        </w:rPr>
        <w:t xml:space="preserve"> </w:t>
      </w:r>
      <w:r>
        <w:rPr>
          <w:color w:val="1F1E1F"/>
          <w:position w:val="2"/>
        </w:rPr>
        <w:t>Code</w:t>
      </w:r>
      <w:r>
        <w:rPr>
          <w:color w:val="1F1E1F"/>
          <w:spacing w:val="-25"/>
          <w:position w:val="2"/>
        </w:rPr>
        <w:t xml:space="preserve"> </w:t>
      </w:r>
      <w:r>
        <w:rPr>
          <w:color w:val="1F1E1F"/>
          <w:position w:val="2"/>
        </w:rPr>
        <w:t>/</w:t>
      </w:r>
      <w:r>
        <w:rPr>
          <w:color w:val="1F1E1F"/>
          <w:spacing w:val="-23"/>
          <w:position w:val="2"/>
        </w:rPr>
        <w:t xml:space="preserve"> </w:t>
      </w:r>
      <w:r>
        <w:rPr>
          <w:color w:val="1F1E1F"/>
          <w:position w:val="2"/>
        </w:rPr>
        <w:t>Flow</w:t>
      </w:r>
      <w:r>
        <w:rPr>
          <w:color w:val="1F1E1F"/>
          <w:spacing w:val="-21"/>
          <w:position w:val="2"/>
        </w:rPr>
        <w:t xml:space="preserve"> </w:t>
      </w:r>
      <w:r>
        <w:rPr>
          <w:color w:val="1F1E1F"/>
          <w:position w:val="2"/>
        </w:rPr>
        <w:t>Chart</w:t>
      </w:r>
      <w:r>
        <w:rPr>
          <w:color w:val="1F1E1F"/>
          <w:spacing w:val="-23"/>
          <w:position w:val="2"/>
        </w:rPr>
        <w:t xml:space="preserve"> </w:t>
      </w:r>
      <w:r>
        <w:rPr>
          <w:color w:val="1F1E1F"/>
          <w:position w:val="2"/>
        </w:rPr>
        <w:t>/</w:t>
      </w:r>
      <w:r>
        <w:rPr>
          <w:color w:val="1F1E1F"/>
          <w:spacing w:val="-17"/>
          <w:position w:val="2"/>
        </w:rPr>
        <w:t xml:space="preserve"> </w:t>
      </w:r>
      <w:r>
        <w:rPr>
          <w:color w:val="1F1E1F"/>
          <w:spacing w:val="-2"/>
          <w:position w:val="2"/>
        </w:rPr>
        <w:t>Algorithm</w:t>
      </w:r>
    </w:p>
    <w:p w14:paraId="02BB5C60">
      <w:pPr>
        <w:pStyle w:val="5"/>
        <w:spacing w:before="1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441325</wp:posOffset>
                </wp:positionH>
                <wp:positionV relativeFrom="paragraph">
                  <wp:posOffset>70485</wp:posOffset>
                </wp:positionV>
                <wp:extent cx="6650355" cy="5785485"/>
                <wp:effectExtent l="0" t="0" r="0" b="0"/>
                <wp:wrapTopAndBottom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0355" cy="578548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97B3C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74"/>
                              </w:tabs>
                              <w:spacing w:before="71" w:line="290" w:lineRule="exact"/>
                              <w:ind w:left="374" w:right="0" w:hanging="23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Initialize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Blockchain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Network:</w:t>
                            </w:r>
                          </w:p>
                          <w:p w14:paraId="11FB95C9">
                            <w:pPr>
                              <w:pStyle w:val="5"/>
                              <w:spacing w:line="272" w:lineRule="exact"/>
                              <w:ind w:left="144"/>
                            </w:pPr>
                            <w:r>
                              <w:t>Set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up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nodes,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miners/validators,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communication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channels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within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decentralized </w:t>
                            </w:r>
                            <w:r>
                              <w:rPr>
                                <w:spacing w:val="-2"/>
                              </w:rPr>
                              <w:t>network.</w:t>
                            </w:r>
                          </w:p>
                          <w:p w14:paraId="43734282">
                            <w:pPr>
                              <w:pStyle w:val="5"/>
                              <w:spacing w:before="12"/>
                            </w:pPr>
                          </w:p>
                          <w:p w14:paraId="409BA563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74"/>
                              </w:tabs>
                              <w:spacing w:before="0" w:line="290" w:lineRule="exact"/>
                              <w:ind w:left="374" w:right="0" w:hanging="23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Monitor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Network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Activity:</w:t>
                            </w:r>
                          </w:p>
                          <w:p w14:paraId="44D98AEE">
                            <w:pPr>
                              <w:pStyle w:val="5"/>
                              <w:spacing w:line="272" w:lineRule="exact"/>
                              <w:ind w:left="144"/>
                            </w:pPr>
                            <w:r>
                              <w:t>Observe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how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transactions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broadcast,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verified, 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added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blocks.</w:t>
                            </w:r>
                          </w:p>
                          <w:p w14:paraId="36EAA15C">
                            <w:pPr>
                              <w:pStyle w:val="5"/>
                              <w:spacing w:before="12"/>
                            </w:pPr>
                          </w:p>
                          <w:p w14:paraId="6D892293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74"/>
                              </w:tabs>
                              <w:spacing w:before="0" w:line="291" w:lineRule="exact"/>
                              <w:ind w:left="374" w:right="0" w:hanging="23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Introduce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Vulnerability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Scenario:</w:t>
                            </w:r>
                          </w:p>
                          <w:p w14:paraId="5EBFB55B">
                            <w:pPr>
                              <w:pStyle w:val="5"/>
                              <w:spacing w:line="273" w:lineRule="exact"/>
                              <w:ind w:left="144"/>
                            </w:pPr>
                            <w:r>
                              <w:t>Simulate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conditions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such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high control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power, fake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creation,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delayed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transaction </w:t>
                            </w:r>
                            <w:r>
                              <w:rPr>
                                <w:spacing w:val="-2"/>
                              </w:rPr>
                              <w:t>validation.</w:t>
                            </w:r>
                          </w:p>
                          <w:p w14:paraId="152CF23C">
                            <w:pPr>
                              <w:pStyle w:val="5"/>
                              <w:spacing w:before="9"/>
                            </w:pPr>
                          </w:p>
                          <w:p w14:paraId="4224E55F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74"/>
                              </w:tabs>
                              <w:spacing w:before="0" w:line="291" w:lineRule="exact"/>
                              <w:ind w:left="374" w:right="0" w:hanging="23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Trigger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Attack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Simulation:</w:t>
                            </w:r>
                          </w:p>
                          <w:p w14:paraId="49715890">
                            <w:pPr>
                              <w:pStyle w:val="5"/>
                              <w:spacing w:line="273" w:lineRule="exact"/>
                              <w:ind w:left="144"/>
                            </w:pPr>
                            <w:r>
                              <w:t>Attempt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 attack (e.g.,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51% or double-spend) by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exploiting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the introduced </w:t>
                            </w:r>
                            <w:r>
                              <w:rPr>
                                <w:spacing w:val="-2"/>
                              </w:rPr>
                              <w:t>vulnerability.</w:t>
                            </w:r>
                          </w:p>
                          <w:p w14:paraId="77B67646">
                            <w:pPr>
                              <w:pStyle w:val="5"/>
                              <w:spacing w:before="9"/>
                            </w:pPr>
                          </w:p>
                          <w:p w14:paraId="31571ADE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74"/>
                              </w:tabs>
                              <w:spacing w:before="0" w:line="291" w:lineRule="exact"/>
                              <w:ind w:left="374" w:right="0" w:hanging="23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Record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System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Response:</w:t>
                            </w:r>
                          </w:p>
                          <w:p w14:paraId="4AC66585">
                            <w:pPr>
                              <w:pStyle w:val="5"/>
                              <w:spacing w:line="273" w:lineRule="exact"/>
                              <w:ind w:left="144"/>
                            </w:pPr>
                            <w:r>
                              <w:t>Analyze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how 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network handles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malicious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activity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—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detection, delay,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 xml:space="preserve">consensus </w:t>
                            </w:r>
                            <w:r>
                              <w:rPr>
                                <w:spacing w:val="-2"/>
                              </w:rPr>
                              <w:t>reformation.</w:t>
                            </w:r>
                          </w:p>
                          <w:p w14:paraId="1C9F72B8">
                            <w:pPr>
                              <w:pStyle w:val="5"/>
                              <w:spacing w:before="12"/>
                            </w:pPr>
                          </w:p>
                          <w:p w14:paraId="1D77972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74"/>
                              </w:tabs>
                              <w:spacing w:before="1" w:line="290" w:lineRule="exact"/>
                              <w:ind w:left="374" w:right="0" w:hanging="23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Apply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Security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Measures:</w:t>
                            </w:r>
                          </w:p>
                          <w:p w14:paraId="686A8DE2">
                            <w:pPr>
                              <w:pStyle w:val="5"/>
                              <w:spacing w:line="272" w:lineRule="exact"/>
                              <w:ind w:left="144"/>
                            </w:pPr>
                            <w:r>
                              <w:t>Use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defense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mechanisms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like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stronger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consensus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rules,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verification,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enhanced </w:t>
                            </w:r>
                            <w:r>
                              <w:rPr>
                                <w:spacing w:val="-2"/>
                              </w:rPr>
                              <w:t>encryption.</w:t>
                            </w:r>
                          </w:p>
                          <w:p w14:paraId="5D735759">
                            <w:pPr>
                              <w:pStyle w:val="5"/>
                              <w:spacing w:before="11"/>
                            </w:pPr>
                          </w:p>
                          <w:p w14:paraId="50ECF8A2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74"/>
                              </w:tabs>
                              <w:spacing w:before="0" w:line="290" w:lineRule="exact"/>
                              <w:ind w:left="374" w:right="0" w:hanging="23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Validate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Network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Recovery:</w:t>
                            </w:r>
                          </w:p>
                          <w:p w14:paraId="53C6EF0D">
                            <w:pPr>
                              <w:pStyle w:val="5"/>
                              <w:spacing w:line="272" w:lineRule="exact"/>
                              <w:ind w:left="144"/>
                            </w:pPr>
                            <w:r>
                              <w:t>Ensure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after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countermeasures,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resumes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normal,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secure </w:t>
                            </w:r>
                            <w:r>
                              <w:rPr>
                                <w:spacing w:val="-2"/>
                              </w:rPr>
                              <w:t>operations.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26" o:spt="202" type="#_x0000_t202" style="position:absolute;left:0pt;margin-left:34.75pt;margin-top:5.55pt;height:455.55pt;width:523.65pt;mso-position-horizontal-relative:page;mso-wrap-distance-bottom:0pt;mso-wrap-distance-top:0pt;z-index:-251652096;mso-width-relative:page;mso-height-relative:page;" filled="f" stroked="t" coordsize="21600,21600" o:gfxdata="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PWRePzbAAAA&#10;CgEAAA8AAAAAAAAAAQAgAAAAIgAAAGRycy9kb3ducmV2LnhtbFBLAQIUABQAAAAIAIdO4kCIUBFj&#10;4QEAANoDAAAOAAAAAAAAAAEAIAAAACoBAABkcnMvZTJvRG9jLnhtbFBLBQYAAAAABgAGAFkBAAB9&#10;BQAAAAA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1797B3C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74"/>
                        </w:tabs>
                        <w:spacing w:before="71" w:line="290" w:lineRule="exact"/>
                        <w:ind w:left="374" w:right="0" w:hanging="23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Initialize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Blockchain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Network:</w:t>
                      </w:r>
                    </w:p>
                    <w:p w14:paraId="11FB95C9">
                      <w:pPr>
                        <w:pStyle w:val="5"/>
                        <w:spacing w:line="272" w:lineRule="exact"/>
                        <w:ind w:left="144"/>
                      </w:pPr>
                      <w:r>
                        <w:t>Set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up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nodes,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miners/validators,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communication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channels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within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decentralized </w:t>
                      </w:r>
                      <w:r>
                        <w:rPr>
                          <w:spacing w:val="-2"/>
                        </w:rPr>
                        <w:t>network.</w:t>
                      </w:r>
                    </w:p>
                    <w:p w14:paraId="43734282">
                      <w:pPr>
                        <w:pStyle w:val="5"/>
                        <w:spacing w:before="12"/>
                      </w:pPr>
                    </w:p>
                    <w:p w14:paraId="409BA563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74"/>
                        </w:tabs>
                        <w:spacing w:before="0" w:line="290" w:lineRule="exact"/>
                        <w:ind w:left="374" w:right="0" w:hanging="23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Monitor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 xml:space="preserve">Network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Activity:</w:t>
                      </w:r>
                    </w:p>
                    <w:p w14:paraId="44D98AEE">
                      <w:pPr>
                        <w:pStyle w:val="5"/>
                        <w:spacing w:line="272" w:lineRule="exact"/>
                        <w:ind w:left="144"/>
                      </w:pPr>
                      <w:r>
                        <w:t>Observe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how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transactions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broadcast,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verified, 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added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to </w:t>
                      </w:r>
                      <w:r>
                        <w:rPr>
                          <w:spacing w:val="-2"/>
                        </w:rPr>
                        <w:t>blocks.</w:t>
                      </w:r>
                    </w:p>
                    <w:p w14:paraId="36EAA15C">
                      <w:pPr>
                        <w:pStyle w:val="5"/>
                        <w:spacing w:before="12"/>
                      </w:pPr>
                    </w:p>
                    <w:p w14:paraId="6D892293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74"/>
                        </w:tabs>
                        <w:spacing w:before="0" w:line="291" w:lineRule="exact"/>
                        <w:ind w:left="374" w:right="0" w:hanging="23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Introduce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Vulnerability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Scenario:</w:t>
                      </w:r>
                    </w:p>
                    <w:p w14:paraId="5EBFB55B">
                      <w:pPr>
                        <w:pStyle w:val="5"/>
                        <w:spacing w:line="273" w:lineRule="exact"/>
                        <w:ind w:left="144"/>
                      </w:pPr>
                      <w:r>
                        <w:t>Simulate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conditions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such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high control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power, fake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creation,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delayed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transaction </w:t>
                      </w:r>
                      <w:r>
                        <w:rPr>
                          <w:spacing w:val="-2"/>
                        </w:rPr>
                        <w:t>validation.</w:t>
                      </w:r>
                    </w:p>
                    <w:p w14:paraId="152CF23C">
                      <w:pPr>
                        <w:pStyle w:val="5"/>
                        <w:spacing w:before="9"/>
                      </w:pPr>
                    </w:p>
                    <w:p w14:paraId="4224E55F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74"/>
                        </w:tabs>
                        <w:spacing w:before="0" w:line="291" w:lineRule="exact"/>
                        <w:ind w:left="374" w:right="0" w:hanging="23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Trigger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Attack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Simulation:</w:t>
                      </w:r>
                    </w:p>
                    <w:p w14:paraId="49715890">
                      <w:pPr>
                        <w:pStyle w:val="5"/>
                        <w:spacing w:line="273" w:lineRule="exact"/>
                        <w:ind w:left="144"/>
                      </w:pPr>
                      <w:r>
                        <w:t>Attempt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 attack (e.g.,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51% or double-spend) by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exploiting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the introduced </w:t>
                      </w:r>
                      <w:r>
                        <w:rPr>
                          <w:spacing w:val="-2"/>
                        </w:rPr>
                        <w:t>vulnerability.</w:t>
                      </w:r>
                    </w:p>
                    <w:p w14:paraId="77B67646">
                      <w:pPr>
                        <w:pStyle w:val="5"/>
                        <w:spacing w:before="9"/>
                      </w:pPr>
                    </w:p>
                    <w:p w14:paraId="31571ADE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74"/>
                        </w:tabs>
                        <w:spacing w:before="0" w:line="291" w:lineRule="exact"/>
                        <w:ind w:left="374" w:right="0" w:hanging="23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Record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System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Response:</w:t>
                      </w:r>
                    </w:p>
                    <w:p w14:paraId="4AC66585">
                      <w:pPr>
                        <w:pStyle w:val="5"/>
                        <w:spacing w:line="273" w:lineRule="exact"/>
                        <w:ind w:left="144"/>
                      </w:pPr>
                      <w:r>
                        <w:t>Analyze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how 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network handles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malicious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activity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—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detection, delay,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 xml:space="preserve">consensus </w:t>
                      </w:r>
                      <w:r>
                        <w:rPr>
                          <w:spacing w:val="-2"/>
                        </w:rPr>
                        <w:t>reformation.</w:t>
                      </w:r>
                    </w:p>
                    <w:p w14:paraId="1C9F72B8">
                      <w:pPr>
                        <w:pStyle w:val="5"/>
                        <w:spacing w:before="12"/>
                      </w:pPr>
                    </w:p>
                    <w:p w14:paraId="1D77972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74"/>
                        </w:tabs>
                        <w:spacing w:before="1" w:line="290" w:lineRule="exact"/>
                        <w:ind w:left="374" w:right="0" w:hanging="23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Apply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Security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Measures:</w:t>
                      </w:r>
                    </w:p>
                    <w:p w14:paraId="686A8DE2">
                      <w:pPr>
                        <w:pStyle w:val="5"/>
                        <w:spacing w:line="272" w:lineRule="exact"/>
                        <w:ind w:left="144"/>
                      </w:pPr>
                      <w:r>
                        <w:t>Use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defense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mechanisms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like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stronger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consensus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rules,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verification,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enhanced </w:t>
                      </w:r>
                      <w:r>
                        <w:rPr>
                          <w:spacing w:val="-2"/>
                        </w:rPr>
                        <w:t>encryption.</w:t>
                      </w:r>
                    </w:p>
                    <w:p w14:paraId="5D735759">
                      <w:pPr>
                        <w:pStyle w:val="5"/>
                        <w:spacing w:before="11"/>
                      </w:pPr>
                    </w:p>
                    <w:p w14:paraId="50ECF8A2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74"/>
                        </w:tabs>
                        <w:spacing w:before="0" w:line="290" w:lineRule="exact"/>
                        <w:ind w:left="374" w:right="0" w:hanging="23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Validate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Network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Recovery:</w:t>
                      </w:r>
                    </w:p>
                    <w:p w14:paraId="53C6EF0D">
                      <w:pPr>
                        <w:pStyle w:val="5"/>
                        <w:spacing w:line="272" w:lineRule="exact"/>
                        <w:ind w:left="144"/>
                      </w:pPr>
                      <w:r>
                        <w:t>Ensure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after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countermeasures,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resumes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normal,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secure </w:t>
                      </w:r>
                      <w:r>
                        <w:rPr>
                          <w:spacing w:val="-2"/>
                        </w:rPr>
                        <w:t>operations.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55A8F67">
      <w:pPr>
        <w:spacing w:before="157"/>
        <w:ind w:left="249" w:right="0" w:firstLine="0"/>
        <w:jc w:val="left"/>
        <w:rPr>
          <w:sz w:val="32"/>
        </w:rPr>
      </w:pPr>
      <w:r>
        <w:rPr>
          <w:spacing w:val="-4"/>
          <w:sz w:val="32"/>
        </w:rPr>
        <w:t>Software</w:t>
      </w:r>
      <w:r>
        <w:rPr>
          <w:spacing w:val="-8"/>
          <w:sz w:val="32"/>
        </w:rPr>
        <w:t xml:space="preserve"> </w:t>
      </w:r>
      <w:r>
        <w:rPr>
          <w:spacing w:val="-4"/>
          <w:sz w:val="32"/>
        </w:rPr>
        <w:t>used:</w:t>
      </w:r>
    </w:p>
    <w:p w14:paraId="562F67CF">
      <w:pPr>
        <w:pStyle w:val="5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428625</wp:posOffset>
                </wp:positionH>
                <wp:positionV relativeFrom="paragraph">
                  <wp:posOffset>72390</wp:posOffset>
                </wp:positionV>
                <wp:extent cx="6670675" cy="834390"/>
                <wp:effectExtent l="0" t="0" r="0" b="0"/>
                <wp:wrapTopAndBottom/>
                <wp:docPr id="27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834390"/>
                        </a:xfrm>
                        <a:prstGeom prst="rect">
                          <a:avLst/>
                        </a:prstGeom>
                        <a:ln w="10798">
                          <a:solidFill>
                            <a:srgbClr val="1F1E1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15325E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before="0" w:after="0" w:line="270" w:lineRule="exact"/>
                              <w:ind w:left="720" w:right="0" w:hanging="360"/>
                              <w:jc w:val="left"/>
                            </w:pPr>
                            <w:r>
                              <w:t xml:space="preserve">VS </w:t>
                            </w:r>
                            <w:r>
                              <w:rPr>
                                <w:spacing w:val="-2"/>
                              </w:rPr>
                              <w:t>Code.</w:t>
                            </w:r>
                          </w:p>
                          <w:p w14:paraId="6570CDA0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before="0" w:after="0" w:line="240" w:lineRule="auto"/>
                              <w:ind w:left="720" w:right="0" w:hanging="360"/>
                              <w:jc w:val="left"/>
                            </w:pPr>
                            <w:r>
                              <w:t>MS</w:t>
                            </w:r>
                            <w:r>
                              <w:rPr>
                                <w:spacing w:val="-2"/>
                              </w:rPr>
                              <w:t xml:space="preserve"> Word.</w:t>
                            </w:r>
                          </w:p>
                          <w:p w14:paraId="5FA41F5B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before="5" w:after="0" w:line="240" w:lineRule="auto"/>
                              <w:ind w:left="720" w:right="0" w:hanging="360"/>
                              <w:jc w:val="left"/>
                            </w:pPr>
                            <w:r>
                              <w:t>Brave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researching.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26" o:spt="202" type="#_x0000_t202" style="position:absolute;left:0pt;margin-left:33.75pt;margin-top:5.7pt;height:65.7pt;width:525.25pt;mso-position-horizontal-relative:page;mso-wrap-distance-bottom:0pt;mso-wrap-distance-top:0pt;z-index:-251651072;mso-width-relative:page;mso-height-relative:page;" filled="f" stroked="t" coordsize="21600,21600" o:gfxdata="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bPv7mdYA&#10;AAAKAQAADwAAAAAAAAABACAAAAAiAAAAZHJzL2Rvd25yZXYueG1sUEsBAhQAFAAAAAgAh07iQNqv&#10;aDroAQAA2gMAAA4AAAAAAAAAAQAgAAAAJQEAAGRycy9lMm9Eb2MueG1sUEsFBgAAAAAGAAYAWQEA&#10;AH8FAAAAAA==&#10;">
                <v:fill on="f" focussize="0,0"/>
                <v:stroke weight="0.850236220472441pt" color="#1F1E1F" joinstyle="round"/>
                <v:imagedata o:title=""/>
                <o:lock v:ext="edit" aspectratio="f"/>
                <v:textbox inset="0mm,0mm,0mm,0mm">
                  <w:txbxContent>
                    <w:p w14:paraId="3215325E"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before="0" w:after="0" w:line="270" w:lineRule="exact"/>
                        <w:ind w:left="720" w:right="0" w:hanging="360"/>
                        <w:jc w:val="left"/>
                      </w:pPr>
                      <w:r>
                        <w:t xml:space="preserve">VS </w:t>
                      </w:r>
                      <w:r>
                        <w:rPr>
                          <w:spacing w:val="-2"/>
                        </w:rPr>
                        <w:t>Code.</w:t>
                      </w:r>
                    </w:p>
                    <w:p w14:paraId="6570CDA0"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before="0" w:after="0" w:line="240" w:lineRule="auto"/>
                        <w:ind w:left="720" w:right="0" w:hanging="360"/>
                        <w:jc w:val="left"/>
                      </w:pPr>
                      <w:r>
                        <w:t>MS</w:t>
                      </w:r>
                      <w:r>
                        <w:rPr>
                          <w:spacing w:val="-2"/>
                        </w:rPr>
                        <w:t xml:space="preserve"> Word.</w:t>
                      </w:r>
                    </w:p>
                    <w:p w14:paraId="5FA41F5B"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before="5" w:after="0" w:line="240" w:lineRule="auto"/>
                        <w:ind w:left="720" w:right="0" w:hanging="360"/>
                        <w:jc w:val="left"/>
                      </w:pPr>
                      <w:r>
                        <w:t>Brave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researching.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FAC9827">
      <w:pPr>
        <w:pStyle w:val="5"/>
        <w:spacing w:after="0"/>
        <w:rPr>
          <w:sz w:val="7"/>
        </w:rPr>
        <w:sectPr>
          <w:footerReference r:id="rId5" w:type="default"/>
          <w:type w:val="continuous"/>
          <w:pgSz w:w="11940" w:h="16860"/>
          <w:pgMar w:top="700" w:right="566" w:bottom="1180" w:left="566" w:header="0" w:footer="985" w:gutter="0"/>
          <w:pgNumType w:start="1"/>
          <w:cols w:space="720" w:num="1"/>
        </w:sectPr>
      </w:pPr>
    </w:p>
    <w:p w14:paraId="5063188C">
      <w:pPr>
        <w:pStyle w:val="2"/>
        <w:spacing w:before="236"/>
        <w:ind w:left="293"/>
      </w:pPr>
      <w:r>
        <w:rPr>
          <w:color w:val="1F1D1E"/>
          <w:spacing w:val="-4"/>
          <w:position w:val="1"/>
        </w:rPr>
        <w:t>*</w:t>
      </w:r>
      <w:r>
        <w:rPr>
          <w:color w:val="1F1D1E"/>
          <w:spacing w:val="6"/>
          <w:position w:val="1"/>
        </w:rPr>
        <w:t xml:space="preserve"> </w:t>
      </w:r>
      <w:r>
        <w:rPr>
          <w:color w:val="1F1D1E"/>
          <w:spacing w:val="-4"/>
        </w:rPr>
        <w:t>Implementation</w:t>
      </w:r>
      <w:r>
        <w:rPr>
          <w:color w:val="1F1D1E"/>
          <w:spacing w:val="-16"/>
        </w:rPr>
        <w:t xml:space="preserve"> </w:t>
      </w:r>
      <w:r>
        <w:rPr>
          <w:color w:val="1F1D1E"/>
          <w:spacing w:val="-4"/>
        </w:rPr>
        <w:t>Phase:</w:t>
      </w:r>
      <w:r>
        <w:rPr>
          <w:color w:val="1F1D1E"/>
          <w:spacing w:val="-17"/>
        </w:rPr>
        <w:t xml:space="preserve"> </w:t>
      </w:r>
      <w:r>
        <w:rPr>
          <w:color w:val="1F1D1E"/>
          <w:spacing w:val="-4"/>
        </w:rPr>
        <w:t>Final</w:t>
      </w:r>
      <w:r>
        <w:rPr>
          <w:color w:val="1F1D1E"/>
          <w:spacing w:val="-15"/>
        </w:rPr>
        <w:t xml:space="preserve"> </w:t>
      </w:r>
      <w:r>
        <w:rPr>
          <w:color w:val="1F1D1E"/>
          <w:spacing w:val="-4"/>
        </w:rPr>
        <w:t>Output</w:t>
      </w:r>
      <w:r>
        <w:rPr>
          <w:color w:val="1F1D1E"/>
          <w:spacing w:val="-18"/>
        </w:rPr>
        <w:t xml:space="preserve"> </w:t>
      </w:r>
      <w:r>
        <w:rPr>
          <w:color w:val="1F1D1E"/>
          <w:spacing w:val="-4"/>
        </w:rPr>
        <w:t>(no</w:t>
      </w:r>
      <w:r>
        <w:rPr>
          <w:color w:val="1F1D1E"/>
          <w:spacing w:val="-18"/>
        </w:rPr>
        <w:t xml:space="preserve"> </w:t>
      </w:r>
      <w:r>
        <w:rPr>
          <w:color w:val="1F1D1E"/>
          <w:spacing w:val="-4"/>
        </w:rPr>
        <w:t>error)</w:t>
      </w:r>
    </w:p>
    <w:p w14:paraId="3FA076F6">
      <w:pPr>
        <w:pStyle w:val="5"/>
        <w:spacing w:before="2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535940</wp:posOffset>
                </wp:positionH>
                <wp:positionV relativeFrom="paragraph">
                  <wp:posOffset>179070</wp:posOffset>
                </wp:positionV>
                <wp:extent cx="6636385" cy="4997450"/>
                <wp:effectExtent l="0" t="0" r="0" b="0"/>
                <wp:wrapTopAndBottom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384" cy="49974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2A9485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74"/>
                              </w:tabs>
                              <w:spacing w:before="66" w:after="0" w:line="240" w:lineRule="auto"/>
                              <w:ind w:left="374" w:right="0" w:hanging="230"/>
                              <w:jc w:val="left"/>
                            </w:pPr>
                            <w:r>
                              <w:t>Blockchain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network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is initialized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multiple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nodes.</w:t>
                            </w:r>
                          </w:p>
                          <w:p w14:paraId="690FBC88">
                            <w:pPr>
                              <w:pStyle w:val="5"/>
                              <w:spacing w:before="4"/>
                            </w:pPr>
                          </w:p>
                          <w:p w14:paraId="643E72D9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74"/>
                              </w:tabs>
                              <w:spacing w:before="0" w:after="0" w:line="240" w:lineRule="auto"/>
                              <w:ind w:left="374" w:right="0" w:hanging="230"/>
                              <w:jc w:val="left"/>
                            </w:pPr>
                            <w:r>
                              <w:t>Normal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flow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creation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observed.</w:t>
                            </w:r>
                          </w:p>
                          <w:p w14:paraId="69E69265">
                            <w:pPr>
                              <w:pStyle w:val="5"/>
                              <w:spacing w:before="3"/>
                            </w:pPr>
                          </w:p>
                          <w:p w14:paraId="1092203D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74"/>
                              </w:tabs>
                              <w:spacing w:before="1" w:after="0" w:line="240" w:lineRule="auto"/>
                              <w:ind w:left="374" w:right="0" w:hanging="230"/>
                              <w:jc w:val="left"/>
                            </w:pP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specific attack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scenario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(e.g.,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Sybil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51%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attack)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is </w:t>
                            </w:r>
                            <w:r>
                              <w:rPr>
                                <w:spacing w:val="-2"/>
                              </w:rPr>
                              <w:t>introduced.</w:t>
                            </w:r>
                          </w:p>
                          <w:p w14:paraId="13F35E94">
                            <w:pPr>
                              <w:pStyle w:val="5"/>
                              <w:spacing w:before="3"/>
                            </w:pPr>
                          </w:p>
                          <w:p w14:paraId="518B6814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74"/>
                              </w:tabs>
                              <w:spacing w:before="0" w:after="0" w:line="240" w:lineRule="auto"/>
                              <w:ind w:left="374" w:right="0" w:hanging="230"/>
                              <w:jc w:val="left"/>
                            </w:pPr>
                            <w:r>
                              <w:t>Network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disruption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or delayed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confirmation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noticed.</w:t>
                            </w:r>
                          </w:p>
                          <w:p w14:paraId="160B6D93">
                            <w:pPr>
                              <w:pStyle w:val="5"/>
                              <w:spacing w:before="6"/>
                            </w:pPr>
                          </w:p>
                          <w:p w14:paraId="78D78D1B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74"/>
                              </w:tabs>
                              <w:spacing w:before="0" w:after="0" w:line="240" w:lineRule="auto"/>
                              <w:ind w:left="374" w:right="0" w:hanging="230"/>
                              <w:jc w:val="left"/>
                            </w:pP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applies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preventive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measures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(e.g.,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stake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limits,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identity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verification).</w:t>
                            </w:r>
                          </w:p>
                          <w:p w14:paraId="7CCA4032">
                            <w:pPr>
                              <w:pStyle w:val="5"/>
                              <w:spacing w:before="4"/>
                            </w:pPr>
                          </w:p>
                          <w:p w14:paraId="6DA4D2A5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74"/>
                              </w:tabs>
                              <w:spacing w:before="0" w:after="0" w:line="240" w:lineRule="auto"/>
                              <w:ind w:left="374" w:right="0" w:hanging="230"/>
                              <w:jc w:val="left"/>
                            </w:pPr>
                            <w:r>
                              <w:t>Blockchain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resumes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stable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operation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secure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consensus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restored.</w:t>
                            </w:r>
                          </w:p>
                          <w:p w14:paraId="7985EEEE">
                            <w:pPr>
                              <w:pStyle w:val="5"/>
                              <w:spacing w:before="4"/>
                            </w:pPr>
                          </w:p>
                          <w:p w14:paraId="33208B24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74"/>
                              </w:tabs>
                              <w:spacing w:before="0"/>
                              <w:ind w:left="374" w:right="0" w:hanging="23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Final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output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confirms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that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security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protocols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successfully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defend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against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threats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26" o:spt="202" type="#_x0000_t202" style="position:absolute;left:0pt;margin-left:42.2pt;margin-top:14.1pt;height:393.5pt;width:522.55pt;mso-position-horizontal-relative:page;mso-wrap-distance-bottom:0pt;mso-wrap-distance-top:0pt;z-index:-251651072;mso-width-relative:page;mso-height-relative:page;" filled="f" stroked="t" coordsize="21600,21600" o:gfxdata="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7tOPfdsA&#10;AAAKAQAADwAAAAAAAAABACAAAAAiAAAAZHJzL2Rvd25yZXYueG1sUEsBAhQAFAAAAAgAh07iQJB2&#10;eIXjAQAA2gMAAA4AAAAAAAAAAQAgAAAAKgEAAGRycy9lMm9Eb2MueG1sUEsFBgAAAAAGAAYAWQEA&#10;AH8FAAAAAA=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232A9485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374"/>
                        </w:tabs>
                        <w:spacing w:before="66" w:after="0" w:line="240" w:lineRule="auto"/>
                        <w:ind w:left="374" w:right="0" w:hanging="230"/>
                        <w:jc w:val="left"/>
                      </w:pPr>
                      <w:r>
                        <w:t>Blockchain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network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is initialized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multiple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nodes.</w:t>
                      </w:r>
                    </w:p>
                    <w:p w14:paraId="690FBC88">
                      <w:pPr>
                        <w:pStyle w:val="5"/>
                        <w:spacing w:before="4"/>
                      </w:pPr>
                    </w:p>
                    <w:p w14:paraId="643E72D9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374"/>
                        </w:tabs>
                        <w:spacing w:before="0" w:after="0" w:line="240" w:lineRule="auto"/>
                        <w:ind w:left="374" w:right="0" w:hanging="230"/>
                        <w:jc w:val="left"/>
                      </w:pPr>
                      <w:r>
                        <w:t>Normal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flow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creation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observed.</w:t>
                      </w:r>
                    </w:p>
                    <w:p w14:paraId="69E69265">
                      <w:pPr>
                        <w:pStyle w:val="5"/>
                        <w:spacing w:before="3"/>
                      </w:pPr>
                    </w:p>
                    <w:p w14:paraId="1092203D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374"/>
                        </w:tabs>
                        <w:spacing w:before="1" w:after="0" w:line="240" w:lineRule="auto"/>
                        <w:ind w:left="374" w:right="0" w:hanging="230"/>
                        <w:jc w:val="left"/>
                      </w:pPr>
                      <w:r>
                        <w:t>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specific attack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scenario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(e.g.,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Sybil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51%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attack)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is </w:t>
                      </w:r>
                      <w:r>
                        <w:rPr>
                          <w:spacing w:val="-2"/>
                        </w:rPr>
                        <w:t>introduced.</w:t>
                      </w:r>
                    </w:p>
                    <w:p w14:paraId="13F35E94">
                      <w:pPr>
                        <w:pStyle w:val="5"/>
                        <w:spacing w:before="3"/>
                      </w:pPr>
                    </w:p>
                    <w:p w14:paraId="518B6814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374"/>
                        </w:tabs>
                        <w:spacing w:before="0" w:after="0" w:line="240" w:lineRule="auto"/>
                        <w:ind w:left="374" w:right="0" w:hanging="230"/>
                        <w:jc w:val="left"/>
                      </w:pPr>
                      <w:r>
                        <w:t>Network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disruption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or delayed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confirmation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noticed.</w:t>
                      </w:r>
                    </w:p>
                    <w:p w14:paraId="160B6D93">
                      <w:pPr>
                        <w:pStyle w:val="5"/>
                        <w:spacing w:before="6"/>
                      </w:pPr>
                    </w:p>
                    <w:p w14:paraId="78D78D1B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374"/>
                        </w:tabs>
                        <w:spacing w:before="0" w:after="0" w:line="240" w:lineRule="auto"/>
                        <w:ind w:left="374" w:right="0" w:hanging="230"/>
                        <w:jc w:val="left"/>
                      </w:pP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applies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preventive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measures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(e.g.,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stake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limits,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identity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verification).</w:t>
                      </w:r>
                    </w:p>
                    <w:p w14:paraId="7CCA4032">
                      <w:pPr>
                        <w:pStyle w:val="5"/>
                        <w:spacing w:before="4"/>
                      </w:pPr>
                    </w:p>
                    <w:p w14:paraId="6DA4D2A5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374"/>
                        </w:tabs>
                        <w:spacing w:before="0" w:after="0" w:line="240" w:lineRule="auto"/>
                        <w:ind w:left="374" w:right="0" w:hanging="230"/>
                        <w:jc w:val="left"/>
                      </w:pPr>
                      <w:r>
                        <w:t>Blockchain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resumes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stable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operation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secure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consensus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restored.</w:t>
                      </w:r>
                    </w:p>
                    <w:p w14:paraId="7985EEEE">
                      <w:pPr>
                        <w:pStyle w:val="5"/>
                        <w:spacing w:before="4"/>
                      </w:pPr>
                    </w:p>
                    <w:p w14:paraId="33208B24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374"/>
                        </w:tabs>
                        <w:spacing w:before="0"/>
                        <w:ind w:left="374" w:right="0" w:hanging="23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Final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output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confirms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that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security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protocols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successfully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defend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against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threats</w:t>
                      </w:r>
                      <w:r>
                        <w:rPr>
                          <w:spacing w:val="-2"/>
                          <w:sz w:val="24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138ED97">
      <w:pPr>
        <w:spacing w:before="129"/>
        <w:ind w:left="141" w:right="0" w:firstLine="0"/>
        <w:jc w:val="left"/>
        <w:rPr>
          <w:b/>
          <w:sz w:val="28"/>
        </w:rPr>
      </w:pPr>
      <w:r>
        <w:rPr>
          <w:b/>
          <w:sz w:val="28"/>
        </w:rPr>
        <w:t>*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Observations:</w:t>
      </w:r>
    </w:p>
    <w:p w14:paraId="77ADBC26">
      <w:pPr>
        <w:pStyle w:val="5"/>
        <w:spacing w:before="5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533400</wp:posOffset>
                </wp:positionH>
                <wp:positionV relativeFrom="paragraph">
                  <wp:posOffset>108585</wp:posOffset>
                </wp:positionV>
                <wp:extent cx="6636385" cy="2486025"/>
                <wp:effectExtent l="0" t="0" r="0" b="0"/>
                <wp:wrapTopAndBottom/>
                <wp:docPr id="3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384" cy="24860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466FEA"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73"/>
                              </w:tabs>
                              <w:spacing w:before="67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Blockchain’s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security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mainly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depends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consensus integrity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and node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honesty.</w:t>
                            </w:r>
                          </w:p>
                          <w:p w14:paraId="7F182A5B">
                            <w:pPr>
                              <w:pStyle w:val="5"/>
                              <w:spacing w:before="4"/>
                            </w:pPr>
                          </w:p>
                          <w:p w14:paraId="38633C4F"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73"/>
                              </w:tabs>
                              <w:spacing w:before="0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Attacks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often exploit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network control,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loopholes, or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human </w:t>
                            </w:r>
                            <w:r>
                              <w:rPr>
                                <w:spacing w:val="-2"/>
                              </w:rPr>
                              <w:t>error.</w:t>
                            </w:r>
                          </w:p>
                          <w:p w14:paraId="3B4BA4F5">
                            <w:pPr>
                              <w:pStyle w:val="5"/>
                              <w:spacing w:before="3"/>
                            </w:pPr>
                          </w:p>
                          <w:p w14:paraId="491188B9"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75"/>
                              </w:tabs>
                              <w:spacing w:before="0" w:after="0" w:line="240" w:lineRule="auto"/>
                              <w:ind w:left="375" w:right="0" w:hanging="232"/>
                              <w:jc w:val="left"/>
                            </w:pPr>
                            <w:r>
                              <w:t>Implementing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multi-layer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verification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audited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contracts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reduces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vulnerabilities.</w:t>
                            </w:r>
                          </w:p>
                          <w:p w14:paraId="2DF43CA3">
                            <w:pPr>
                              <w:pStyle w:val="5"/>
                              <w:spacing w:before="9"/>
                            </w:pPr>
                          </w:p>
                          <w:p w14:paraId="64132F6F"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73"/>
                              </w:tabs>
                              <w:spacing w:before="0" w:after="0" w:line="237" w:lineRule="auto"/>
                              <w:ind w:left="143" w:right="567" w:firstLine="0"/>
                              <w:jc w:val="left"/>
                            </w:pPr>
                            <w:r>
                              <w:t>Proof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Stake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Proof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Authority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systems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offer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better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protection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than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traditional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PoW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some </w:t>
                            </w:r>
                            <w:r>
                              <w:rPr>
                                <w:spacing w:val="-2"/>
                              </w:rPr>
                              <w:t>cases.</w:t>
                            </w:r>
                          </w:p>
                          <w:p w14:paraId="1A9FF7BB">
                            <w:pPr>
                              <w:pStyle w:val="5"/>
                              <w:spacing w:before="7"/>
                            </w:pPr>
                          </w:p>
                          <w:p w14:paraId="41803FF7"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73"/>
                              </w:tabs>
                              <w:spacing w:before="0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Continuous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monitoring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 security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audits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essential to prevent evolving</w:t>
                            </w:r>
                            <w:r>
                              <w:rPr>
                                <w:spacing w:val="-2"/>
                              </w:rPr>
                              <w:t xml:space="preserve"> threats.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6" o:spt="202" type="#_x0000_t202" style="position:absolute;left:0pt;margin-left:42pt;margin-top:8.55pt;height:195.75pt;width:522.55pt;mso-position-horizontal-relative:page;mso-wrap-distance-bottom:0pt;mso-wrap-distance-top:0pt;z-index:-251650048;mso-width-relative:page;mso-height-relative:page;" filled="f" stroked="t" coordsize="21600,21600" o:gfxdata="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PKFPNtsA&#10;AAAKAQAADwAAAAAAAAABACAAAAAiAAAAZHJzL2Rvd25yZXYueG1sUEsBAhQAFAAAAAgAh07iQICh&#10;LZTjAQAA2gMAAA4AAAAAAAAAAQAgAAAAKgEAAGRycy9lMm9Eb2MueG1sUEsFBgAAAAAGAAYAWQEA&#10;AH8FAAAAAA=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78466FEA">
                      <w:pPr>
                        <w:pStyle w:val="5"/>
                        <w:numPr>
                          <w:ilvl w:val="0"/>
                          <w:numId w:val="4"/>
                        </w:numPr>
                        <w:tabs>
                          <w:tab w:val="left" w:pos="373"/>
                        </w:tabs>
                        <w:spacing w:before="67" w:after="0" w:line="240" w:lineRule="auto"/>
                        <w:ind w:left="373" w:right="0" w:hanging="230"/>
                        <w:jc w:val="left"/>
                      </w:pPr>
                      <w:r>
                        <w:t>Blockchain’s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security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mainly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depends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consensus integrity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and node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honesty.</w:t>
                      </w:r>
                    </w:p>
                    <w:p w14:paraId="7F182A5B">
                      <w:pPr>
                        <w:pStyle w:val="5"/>
                        <w:spacing w:before="4"/>
                      </w:pPr>
                    </w:p>
                    <w:p w14:paraId="38633C4F">
                      <w:pPr>
                        <w:pStyle w:val="5"/>
                        <w:numPr>
                          <w:ilvl w:val="0"/>
                          <w:numId w:val="4"/>
                        </w:numPr>
                        <w:tabs>
                          <w:tab w:val="left" w:pos="373"/>
                        </w:tabs>
                        <w:spacing w:before="0" w:after="0" w:line="240" w:lineRule="auto"/>
                        <w:ind w:left="373" w:right="0" w:hanging="230"/>
                        <w:jc w:val="left"/>
                      </w:pPr>
                      <w:r>
                        <w:t>Attacks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often exploit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network control,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loopholes, or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human </w:t>
                      </w:r>
                      <w:r>
                        <w:rPr>
                          <w:spacing w:val="-2"/>
                        </w:rPr>
                        <w:t>error.</w:t>
                      </w:r>
                    </w:p>
                    <w:p w14:paraId="3B4BA4F5">
                      <w:pPr>
                        <w:pStyle w:val="5"/>
                        <w:spacing w:before="3"/>
                      </w:pPr>
                    </w:p>
                    <w:p w14:paraId="491188B9">
                      <w:pPr>
                        <w:pStyle w:val="5"/>
                        <w:numPr>
                          <w:ilvl w:val="0"/>
                          <w:numId w:val="4"/>
                        </w:numPr>
                        <w:tabs>
                          <w:tab w:val="left" w:pos="375"/>
                        </w:tabs>
                        <w:spacing w:before="0" w:after="0" w:line="240" w:lineRule="auto"/>
                        <w:ind w:left="375" w:right="0" w:hanging="232"/>
                        <w:jc w:val="left"/>
                      </w:pPr>
                      <w:r>
                        <w:t>Implementing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multi-layer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verification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audited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contracts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reduces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vulnerabilities.</w:t>
                      </w:r>
                    </w:p>
                    <w:p w14:paraId="2DF43CA3">
                      <w:pPr>
                        <w:pStyle w:val="5"/>
                        <w:spacing w:before="9"/>
                      </w:pPr>
                    </w:p>
                    <w:p w14:paraId="64132F6F">
                      <w:pPr>
                        <w:pStyle w:val="5"/>
                        <w:numPr>
                          <w:ilvl w:val="0"/>
                          <w:numId w:val="4"/>
                        </w:numPr>
                        <w:tabs>
                          <w:tab w:val="left" w:pos="373"/>
                        </w:tabs>
                        <w:spacing w:before="0" w:after="0" w:line="237" w:lineRule="auto"/>
                        <w:ind w:left="143" w:right="567" w:firstLine="0"/>
                        <w:jc w:val="left"/>
                      </w:pPr>
                      <w:r>
                        <w:t>Proof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Stake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Proof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Authority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systems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offer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better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protection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than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traditional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PoW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some </w:t>
                      </w:r>
                      <w:r>
                        <w:rPr>
                          <w:spacing w:val="-2"/>
                        </w:rPr>
                        <w:t>cases.</w:t>
                      </w:r>
                    </w:p>
                    <w:p w14:paraId="1A9FF7BB">
                      <w:pPr>
                        <w:pStyle w:val="5"/>
                        <w:spacing w:before="7"/>
                      </w:pPr>
                    </w:p>
                    <w:p w14:paraId="41803FF7">
                      <w:pPr>
                        <w:pStyle w:val="5"/>
                        <w:numPr>
                          <w:ilvl w:val="0"/>
                          <w:numId w:val="4"/>
                        </w:numPr>
                        <w:tabs>
                          <w:tab w:val="left" w:pos="373"/>
                        </w:tabs>
                        <w:spacing w:before="0" w:after="0" w:line="240" w:lineRule="auto"/>
                        <w:ind w:left="373" w:right="0" w:hanging="230"/>
                        <w:jc w:val="left"/>
                      </w:pPr>
                      <w:r>
                        <w:t>Continuous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monitoring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 security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audits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essential to prevent evolving</w:t>
                      </w:r>
                      <w:r>
                        <w:rPr>
                          <w:spacing w:val="-2"/>
                        </w:rPr>
                        <w:t xml:space="preserve"> threats.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DF381DE">
      <w:pPr>
        <w:pStyle w:val="5"/>
        <w:spacing w:after="0"/>
        <w:rPr>
          <w:b/>
          <w:sz w:val="12"/>
        </w:rPr>
        <w:sectPr>
          <w:headerReference r:id="rId6" w:type="default"/>
          <w:footerReference r:id="rId7" w:type="default"/>
          <w:pgSz w:w="11940" w:h="16860"/>
          <w:pgMar w:top="1180" w:right="566" w:bottom="1180" w:left="566" w:header="907" w:footer="985" w:gutter="0"/>
          <w:cols w:space="720" w:num="1"/>
        </w:sectPr>
      </w:pPr>
    </w:p>
    <w:p w14:paraId="50C1AC5E">
      <w:pPr>
        <w:pStyle w:val="5"/>
        <w:rPr>
          <w:b/>
          <w:sz w:val="20"/>
        </w:rPr>
      </w:pPr>
    </w:p>
    <w:p w14:paraId="6F1743AF">
      <w:pPr>
        <w:pStyle w:val="5"/>
        <w:rPr>
          <w:b/>
          <w:sz w:val="20"/>
        </w:rPr>
      </w:pPr>
    </w:p>
    <w:p w14:paraId="51CDDC8D">
      <w:pPr>
        <w:pStyle w:val="5"/>
        <w:rPr>
          <w:b/>
          <w:sz w:val="20"/>
        </w:rPr>
      </w:pPr>
    </w:p>
    <w:p w14:paraId="5F33351C">
      <w:pPr>
        <w:pStyle w:val="5"/>
        <w:rPr>
          <w:b/>
          <w:sz w:val="20"/>
        </w:rPr>
      </w:pPr>
    </w:p>
    <w:p w14:paraId="7FB97645">
      <w:pPr>
        <w:pStyle w:val="5"/>
        <w:rPr>
          <w:b/>
          <w:sz w:val="20"/>
        </w:rPr>
      </w:pPr>
    </w:p>
    <w:p w14:paraId="70C716D6">
      <w:pPr>
        <w:pStyle w:val="5"/>
        <w:rPr>
          <w:b/>
          <w:sz w:val="20"/>
        </w:rPr>
      </w:pPr>
    </w:p>
    <w:p w14:paraId="7C4AC982">
      <w:pPr>
        <w:pStyle w:val="5"/>
        <w:rPr>
          <w:b/>
          <w:sz w:val="20"/>
        </w:rPr>
      </w:pPr>
    </w:p>
    <w:p w14:paraId="7EA26104">
      <w:pPr>
        <w:pStyle w:val="5"/>
        <w:rPr>
          <w:b/>
          <w:sz w:val="20"/>
        </w:rPr>
      </w:pPr>
    </w:p>
    <w:p w14:paraId="7A27CD5E">
      <w:pPr>
        <w:pStyle w:val="5"/>
        <w:rPr>
          <w:b/>
          <w:sz w:val="20"/>
        </w:rPr>
      </w:pPr>
    </w:p>
    <w:p w14:paraId="05AD2273">
      <w:pPr>
        <w:pStyle w:val="5"/>
        <w:rPr>
          <w:b/>
          <w:sz w:val="20"/>
        </w:rPr>
      </w:pPr>
    </w:p>
    <w:p w14:paraId="0C554CA5">
      <w:pPr>
        <w:pStyle w:val="5"/>
        <w:rPr>
          <w:b/>
          <w:sz w:val="20"/>
        </w:rPr>
      </w:pPr>
    </w:p>
    <w:p w14:paraId="3A8BC7DB">
      <w:pPr>
        <w:pStyle w:val="5"/>
        <w:rPr>
          <w:b/>
          <w:sz w:val="20"/>
        </w:rPr>
      </w:pPr>
    </w:p>
    <w:p w14:paraId="7AD8F839">
      <w:pPr>
        <w:pStyle w:val="5"/>
        <w:rPr>
          <w:b/>
          <w:sz w:val="20"/>
        </w:rPr>
      </w:pPr>
    </w:p>
    <w:p w14:paraId="0DF3041F">
      <w:pPr>
        <w:pStyle w:val="5"/>
        <w:rPr>
          <w:b/>
          <w:sz w:val="20"/>
        </w:rPr>
      </w:pPr>
    </w:p>
    <w:p w14:paraId="2567D079">
      <w:pPr>
        <w:pStyle w:val="5"/>
        <w:rPr>
          <w:b/>
          <w:sz w:val="20"/>
        </w:rPr>
      </w:pPr>
    </w:p>
    <w:p w14:paraId="103C77C7">
      <w:pPr>
        <w:pStyle w:val="5"/>
        <w:rPr>
          <w:b/>
          <w:sz w:val="20"/>
        </w:rPr>
      </w:pPr>
    </w:p>
    <w:p w14:paraId="3BEBC9F1">
      <w:pPr>
        <w:pStyle w:val="5"/>
        <w:rPr>
          <w:b/>
          <w:sz w:val="20"/>
        </w:rPr>
      </w:pPr>
    </w:p>
    <w:p w14:paraId="6293FCA1">
      <w:pPr>
        <w:pStyle w:val="5"/>
        <w:rPr>
          <w:b/>
          <w:sz w:val="20"/>
        </w:rPr>
      </w:pPr>
    </w:p>
    <w:p w14:paraId="126DBDC8">
      <w:pPr>
        <w:pStyle w:val="5"/>
        <w:rPr>
          <w:b/>
          <w:sz w:val="20"/>
        </w:rPr>
      </w:pPr>
    </w:p>
    <w:p w14:paraId="0AB02DE5">
      <w:pPr>
        <w:pStyle w:val="5"/>
        <w:rPr>
          <w:b/>
          <w:sz w:val="20"/>
        </w:rPr>
      </w:pPr>
    </w:p>
    <w:p w14:paraId="622AB9FA">
      <w:pPr>
        <w:pStyle w:val="5"/>
        <w:rPr>
          <w:b/>
          <w:sz w:val="20"/>
        </w:rPr>
      </w:pPr>
    </w:p>
    <w:p w14:paraId="32365CD0">
      <w:pPr>
        <w:pStyle w:val="5"/>
        <w:rPr>
          <w:b/>
          <w:sz w:val="20"/>
        </w:rPr>
      </w:pPr>
    </w:p>
    <w:p w14:paraId="629E2D6A">
      <w:pPr>
        <w:pStyle w:val="5"/>
        <w:rPr>
          <w:b/>
          <w:sz w:val="20"/>
        </w:rPr>
      </w:pPr>
    </w:p>
    <w:p w14:paraId="3BD18F3C">
      <w:pPr>
        <w:pStyle w:val="5"/>
        <w:rPr>
          <w:b/>
          <w:sz w:val="20"/>
        </w:rPr>
      </w:pPr>
    </w:p>
    <w:p w14:paraId="367C0859">
      <w:pPr>
        <w:pStyle w:val="5"/>
        <w:rPr>
          <w:b/>
          <w:sz w:val="20"/>
        </w:rPr>
      </w:pPr>
    </w:p>
    <w:p w14:paraId="376D211E">
      <w:pPr>
        <w:pStyle w:val="5"/>
        <w:rPr>
          <w:b/>
          <w:sz w:val="20"/>
        </w:rPr>
      </w:pPr>
    </w:p>
    <w:p w14:paraId="40581791">
      <w:pPr>
        <w:pStyle w:val="5"/>
        <w:rPr>
          <w:b/>
          <w:sz w:val="20"/>
        </w:rPr>
      </w:pPr>
    </w:p>
    <w:p w14:paraId="436A40C6">
      <w:pPr>
        <w:pStyle w:val="5"/>
        <w:spacing w:before="35"/>
        <w:rPr>
          <w:b/>
          <w:sz w:val="20"/>
        </w:rPr>
      </w:pPr>
    </w:p>
    <w:p w14:paraId="42C506CF">
      <w:pPr>
        <w:pStyle w:val="5"/>
        <w:spacing w:before="4"/>
        <w:rPr>
          <w:rFonts w:ascii="Arial"/>
          <w:b/>
          <w:i/>
          <w:sz w:val="17"/>
        </w:rPr>
      </w:pPr>
    </w:p>
    <w:p w14:paraId="4D074659">
      <w:pPr>
        <w:pStyle w:val="5"/>
        <w:spacing w:before="4"/>
        <w:rPr>
          <w:rFonts w:ascii="Arial"/>
          <w:b/>
          <w:i/>
          <w:sz w:val="17"/>
        </w:rPr>
      </w:pPr>
    </w:p>
    <w:p w14:paraId="4F01F4DC">
      <w:pPr>
        <w:pStyle w:val="5"/>
        <w:spacing w:before="4"/>
        <w:rPr>
          <w:rFonts w:ascii="Arial"/>
          <w:b/>
          <w:i/>
          <w:sz w:val="17"/>
        </w:rPr>
      </w:pPr>
    </w:p>
    <w:p w14:paraId="281EB3D9">
      <w:pPr>
        <w:pStyle w:val="5"/>
        <w:spacing w:before="4"/>
        <w:rPr>
          <w:rFonts w:ascii="Arial"/>
          <w:b/>
          <w:i/>
          <w:sz w:val="17"/>
        </w:rPr>
      </w:pPr>
      <w:r>
        <w:drawing>
          <wp:inline distT="0" distB="0" distL="114300" distR="114300">
            <wp:extent cx="6858635" cy="4471670"/>
            <wp:effectExtent l="0" t="0" r="16510" b="3175"/>
            <wp:docPr id="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635" cy="447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40" w:h="16860"/>
      <w:pgMar w:top="1180" w:right="566" w:bottom="1180" w:left="566" w:header="907" w:footer="98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14794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6242050</wp:posOffset>
              </wp:positionH>
              <wp:positionV relativeFrom="page">
                <wp:posOffset>9953625</wp:posOffset>
              </wp:positionV>
              <wp:extent cx="921385" cy="19685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1385" cy="196850"/>
                        <a:chOff x="0" y="0"/>
                        <a:chExt cx="921385" cy="19685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52" cy="19655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598297" y="148310"/>
                          <a:ext cx="3232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18415">
                              <a:moveTo>
                                <a:pt x="14008" y="0"/>
                              </a:moveTo>
                              <a:lnTo>
                                <a:pt x="0" y="0"/>
                              </a:lnTo>
                              <a:lnTo>
                                <a:pt x="0" y="18008"/>
                              </a:lnTo>
                              <a:lnTo>
                                <a:pt x="14008" y="18008"/>
                              </a:lnTo>
                              <a:lnTo>
                                <a:pt x="14008" y="0"/>
                              </a:lnTo>
                              <a:close/>
                            </a:path>
                            <a:path w="323215" h="18415">
                              <a:moveTo>
                                <a:pt x="45212" y="0"/>
                              </a:moveTo>
                              <a:lnTo>
                                <a:pt x="30861" y="0"/>
                              </a:lnTo>
                              <a:lnTo>
                                <a:pt x="30861" y="18008"/>
                              </a:lnTo>
                              <a:lnTo>
                                <a:pt x="45212" y="18008"/>
                              </a:lnTo>
                              <a:lnTo>
                                <a:pt x="45212" y="0"/>
                              </a:lnTo>
                              <a:close/>
                            </a:path>
                            <a:path w="323215" h="18415">
                              <a:moveTo>
                                <a:pt x="71221" y="0"/>
                              </a:moveTo>
                              <a:lnTo>
                                <a:pt x="56134" y="0"/>
                              </a:lnTo>
                              <a:lnTo>
                                <a:pt x="56134" y="18008"/>
                              </a:lnTo>
                              <a:lnTo>
                                <a:pt x="71221" y="18008"/>
                              </a:lnTo>
                              <a:lnTo>
                                <a:pt x="71221" y="0"/>
                              </a:lnTo>
                              <a:close/>
                            </a:path>
                            <a:path w="323215" h="18415">
                              <a:moveTo>
                                <a:pt x="97142" y="0"/>
                              </a:moveTo>
                              <a:lnTo>
                                <a:pt x="82042" y="0"/>
                              </a:lnTo>
                              <a:lnTo>
                                <a:pt x="82042" y="18008"/>
                              </a:lnTo>
                              <a:lnTo>
                                <a:pt x="97142" y="18008"/>
                              </a:lnTo>
                              <a:lnTo>
                                <a:pt x="97142" y="0"/>
                              </a:lnTo>
                              <a:close/>
                            </a:path>
                            <a:path w="323215" h="18415">
                              <a:moveTo>
                                <a:pt x="120777" y="0"/>
                              </a:moveTo>
                              <a:lnTo>
                                <a:pt x="106045" y="0"/>
                              </a:lnTo>
                              <a:lnTo>
                                <a:pt x="106045" y="18008"/>
                              </a:lnTo>
                              <a:lnTo>
                                <a:pt x="120777" y="18008"/>
                              </a:lnTo>
                              <a:lnTo>
                                <a:pt x="120777" y="0"/>
                              </a:lnTo>
                              <a:close/>
                            </a:path>
                            <a:path w="323215" h="18415">
                              <a:moveTo>
                                <a:pt x="144894" y="0"/>
                              </a:moveTo>
                              <a:lnTo>
                                <a:pt x="129794" y="0"/>
                              </a:lnTo>
                              <a:lnTo>
                                <a:pt x="129794" y="18008"/>
                              </a:lnTo>
                              <a:lnTo>
                                <a:pt x="144894" y="18008"/>
                              </a:lnTo>
                              <a:lnTo>
                                <a:pt x="144894" y="0"/>
                              </a:lnTo>
                              <a:close/>
                            </a:path>
                            <a:path w="323215" h="18415">
                              <a:moveTo>
                                <a:pt x="166484" y="0"/>
                              </a:moveTo>
                              <a:lnTo>
                                <a:pt x="151765" y="0"/>
                              </a:lnTo>
                              <a:lnTo>
                                <a:pt x="151765" y="18008"/>
                              </a:lnTo>
                              <a:lnTo>
                                <a:pt x="166484" y="18008"/>
                              </a:lnTo>
                              <a:lnTo>
                                <a:pt x="166484" y="0"/>
                              </a:lnTo>
                              <a:close/>
                            </a:path>
                            <a:path w="323215" h="18415">
                              <a:moveTo>
                                <a:pt x="192430" y="0"/>
                              </a:moveTo>
                              <a:lnTo>
                                <a:pt x="178435" y="0"/>
                              </a:lnTo>
                              <a:lnTo>
                                <a:pt x="178435" y="18008"/>
                              </a:lnTo>
                              <a:lnTo>
                                <a:pt x="192430" y="18008"/>
                              </a:lnTo>
                              <a:lnTo>
                                <a:pt x="192430" y="0"/>
                              </a:lnTo>
                              <a:close/>
                            </a:path>
                            <a:path w="323215" h="18415">
                              <a:moveTo>
                                <a:pt x="223685" y="0"/>
                              </a:moveTo>
                              <a:lnTo>
                                <a:pt x="209677" y="0"/>
                              </a:lnTo>
                              <a:lnTo>
                                <a:pt x="209677" y="18008"/>
                              </a:lnTo>
                              <a:lnTo>
                                <a:pt x="223685" y="18008"/>
                              </a:lnTo>
                              <a:lnTo>
                                <a:pt x="223685" y="0"/>
                              </a:lnTo>
                              <a:close/>
                            </a:path>
                            <a:path w="323215" h="18415">
                              <a:moveTo>
                                <a:pt x="249555" y="0"/>
                              </a:moveTo>
                              <a:lnTo>
                                <a:pt x="234823" y="0"/>
                              </a:lnTo>
                              <a:lnTo>
                                <a:pt x="234823" y="18008"/>
                              </a:lnTo>
                              <a:lnTo>
                                <a:pt x="249555" y="18008"/>
                              </a:lnTo>
                              <a:lnTo>
                                <a:pt x="249555" y="0"/>
                              </a:lnTo>
                              <a:close/>
                            </a:path>
                            <a:path w="323215" h="18415">
                              <a:moveTo>
                                <a:pt x="275463" y="0"/>
                              </a:moveTo>
                              <a:lnTo>
                                <a:pt x="260731" y="0"/>
                              </a:lnTo>
                              <a:lnTo>
                                <a:pt x="260731" y="18008"/>
                              </a:lnTo>
                              <a:lnTo>
                                <a:pt x="275463" y="18008"/>
                              </a:lnTo>
                              <a:lnTo>
                                <a:pt x="275463" y="0"/>
                              </a:lnTo>
                              <a:close/>
                            </a:path>
                            <a:path w="323215" h="18415">
                              <a:moveTo>
                                <a:pt x="299580" y="0"/>
                              </a:moveTo>
                              <a:lnTo>
                                <a:pt x="284480" y="0"/>
                              </a:lnTo>
                              <a:lnTo>
                                <a:pt x="284480" y="18008"/>
                              </a:lnTo>
                              <a:lnTo>
                                <a:pt x="299580" y="18008"/>
                              </a:lnTo>
                              <a:lnTo>
                                <a:pt x="299580" y="0"/>
                              </a:lnTo>
                              <a:close/>
                            </a:path>
                            <a:path w="323215" h="18415">
                              <a:moveTo>
                                <a:pt x="322605" y="0"/>
                              </a:moveTo>
                              <a:lnTo>
                                <a:pt x="308610" y="0"/>
                              </a:lnTo>
                              <a:lnTo>
                                <a:pt x="308610" y="18008"/>
                              </a:lnTo>
                              <a:lnTo>
                                <a:pt x="322605" y="18008"/>
                              </a:lnTo>
                              <a:lnTo>
                                <a:pt x="322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E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91.5pt;margin-top:783.75pt;height:15.5pt;width:72.55pt;mso-position-horizontal-relative:page;mso-position-vertical-relative:page;z-index:-251656192;mso-width-relative:page;mso-height-relative:page;" coordsize="921385,196850" o:gfxdata="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">
              <o:lock v:ext="edit" aspectratio="f"/>
              <v:shape id="Image 2" o:spid="_x0000_s1026" o:spt="75" type="#_x0000_t75" style="position:absolute;left:0;top:0;height:196557;width:586752;" filled="f" o:preferrelative="t" stroked="f" coordsize="21600,21600" o:gfxdata="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etOHugAAANo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1" o:title=""/>
                <o:lock v:ext="edit" aspectratio="f"/>
              </v:shape>
              <v:shape id="Graphic 3" o:spid="_x0000_s1026" o:spt="100" style="position:absolute;left:598297;top:148310;height:18415;width:323215;" fillcolor="#1F1E1F" filled="t" stroked="f" coordsize="323215,18415" o:gfxdata="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rAGrvQAA&#10;ANoAAAAPAAAAAAAAAAEAIAAAACIAAABkcnMvZG93bnJldi54bWxQSwECFAAUAAAACACHTuJAMy8F&#10;njsAAAA5AAAAEAAAAAAAAAABACAAAAAMAQAAZHJzL3NoYXBleG1sLnhtbFBLBQYAAAAABgAGAFsB&#10;AAC2AwAAAAA=&#10;" path="m14008,0l0,0,0,18008,14008,18008,14008,0xem45212,0l30861,0,30861,18008,45212,18008,45212,0xem71221,0l56134,0,56134,18008,71221,18008,71221,0xem97142,0l82042,0,82042,18008,97142,18008,97142,0xem120777,0l106045,0,106045,18008,120777,18008,120777,0xem144894,0l129794,0,129794,18008,144894,18008,144894,0xem166484,0l151765,0,151765,18008,166484,18008,166484,0xem192430,0l178435,0,178435,18008,192430,18008,192430,0xem223685,0l209677,0,209677,18008,223685,18008,223685,0xem249555,0l234823,0,234823,18008,249555,18008,249555,0xem275463,0l260731,0,260731,18008,275463,18008,275463,0xem299580,0l284480,0,284480,18008,299580,18008,299580,0xem322605,0l308610,0,308610,18008,322605,18008,32260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4942205</wp:posOffset>
              </wp:positionH>
              <wp:positionV relativeFrom="page">
                <wp:posOffset>10160635</wp:posOffset>
              </wp:positionV>
              <wp:extent cx="2140585" cy="25209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058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1B084B"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F1D1D"/>
                              <w:spacing w:val="-2"/>
                              <w:position w:val="-5"/>
                              <w:sz w:val="32"/>
                            </w:rPr>
                            <w:t>*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applicable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according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to the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experiment.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389.15pt;margin-top:800.05pt;height:19.85pt;width:168.55pt;mso-position-horizontal-relative:page;mso-position-vertical-relative:page;z-index:-251656192;mso-width-relative:page;mso-height-relative:page;" filled="f" stroked="f" coordsize="21600,21600" o:gfxdata="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qabgLNsAAAAOAQAADwAAAAAAAAABACAAAAAiAAAAZHJzL2Rvd25yZXYueG1sUEsBAhQAFAAA&#10;AAgAh07iQJdNFkm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B1B084B"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F1D1D"/>
                        <w:spacing w:val="-2"/>
                        <w:position w:val="-5"/>
                        <w:sz w:val="32"/>
                      </w:rPr>
                      <w:t>*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As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applicable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according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to the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experiment.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5026025</wp:posOffset>
              </wp:positionH>
              <wp:positionV relativeFrom="page">
                <wp:posOffset>10299065</wp:posOffset>
              </wp:positionV>
              <wp:extent cx="2212340" cy="13970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23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52648A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Two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sheets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per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experiment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(10-20)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be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4"/>
                              <w:sz w:val="16"/>
                            </w:rPr>
                            <w:t>used.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395.75pt;margin-top:810.95pt;height:11pt;width:174.2pt;mso-position-horizontal-relative:page;mso-position-vertical-relative:page;z-index:-251655168;mso-width-relative:page;mso-height-relative:page;" filled="f" stroked="f" coordsize="21600,21600" o:gfxdata="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71JE69sAAAAOAQAADwAAAAAAAAABACAAAAAiAAAAZHJzL2Rvd25yZXYueG1sUEsBAhQAFAAA&#10;AAgAh07iQLVXdoy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52648A"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Two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sheets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per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experiment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(10-20)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be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4"/>
                        <w:sz w:val="16"/>
                      </w:rPr>
                      <w:t>used.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247F57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6242050</wp:posOffset>
              </wp:positionH>
              <wp:positionV relativeFrom="page">
                <wp:posOffset>9953625</wp:posOffset>
              </wp:positionV>
              <wp:extent cx="921385" cy="196850"/>
              <wp:effectExtent l="0" t="0" r="0" b="0"/>
              <wp:wrapNone/>
              <wp:docPr id="29" name="Group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1385" cy="196850"/>
                        <a:chOff x="0" y="0"/>
                        <a:chExt cx="921385" cy="196850"/>
                      </a:xfrm>
                    </wpg:grpSpPr>
                    <pic:pic xmlns:pic="http://schemas.openxmlformats.org/drawingml/2006/picture">
                      <pic:nvPicPr>
                        <pic:cNvPr id="30" name="Image 3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52" cy="19655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1"/>
                      <wps:cNvSpPr/>
                      <wps:spPr>
                        <a:xfrm>
                          <a:off x="598297" y="148310"/>
                          <a:ext cx="3232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18415">
                              <a:moveTo>
                                <a:pt x="14008" y="0"/>
                              </a:moveTo>
                              <a:lnTo>
                                <a:pt x="0" y="0"/>
                              </a:lnTo>
                              <a:lnTo>
                                <a:pt x="0" y="18008"/>
                              </a:lnTo>
                              <a:lnTo>
                                <a:pt x="14008" y="18008"/>
                              </a:lnTo>
                              <a:lnTo>
                                <a:pt x="14008" y="0"/>
                              </a:lnTo>
                              <a:close/>
                            </a:path>
                            <a:path w="323215" h="18415">
                              <a:moveTo>
                                <a:pt x="45212" y="0"/>
                              </a:moveTo>
                              <a:lnTo>
                                <a:pt x="30861" y="0"/>
                              </a:lnTo>
                              <a:lnTo>
                                <a:pt x="30861" y="18008"/>
                              </a:lnTo>
                              <a:lnTo>
                                <a:pt x="45212" y="18008"/>
                              </a:lnTo>
                              <a:lnTo>
                                <a:pt x="45212" y="0"/>
                              </a:lnTo>
                              <a:close/>
                            </a:path>
                            <a:path w="323215" h="18415">
                              <a:moveTo>
                                <a:pt x="71221" y="0"/>
                              </a:moveTo>
                              <a:lnTo>
                                <a:pt x="56134" y="0"/>
                              </a:lnTo>
                              <a:lnTo>
                                <a:pt x="56134" y="18008"/>
                              </a:lnTo>
                              <a:lnTo>
                                <a:pt x="71221" y="18008"/>
                              </a:lnTo>
                              <a:lnTo>
                                <a:pt x="71221" y="0"/>
                              </a:lnTo>
                              <a:close/>
                            </a:path>
                            <a:path w="323215" h="18415">
                              <a:moveTo>
                                <a:pt x="97142" y="0"/>
                              </a:moveTo>
                              <a:lnTo>
                                <a:pt x="82042" y="0"/>
                              </a:lnTo>
                              <a:lnTo>
                                <a:pt x="82042" y="18008"/>
                              </a:lnTo>
                              <a:lnTo>
                                <a:pt x="97142" y="18008"/>
                              </a:lnTo>
                              <a:lnTo>
                                <a:pt x="97142" y="0"/>
                              </a:lnTo>
                              <a:close/>
                            </a:path>
                            <a:path w="323215" h="18415">
                              <a:moveTo>
                                <a:pt x="120777" y="0"/>
                              </a:moveTo>
                              <a:lnTo>
                                <a:pt x="106045" y="0"/>
                              </a:lnTo>
                              <a:lnTo>
                                <a:pt x="106045" y="18008"/>
                              </a:lnTo>
                              <a:lnTo>
                                <a:pt x="120777" y="18008"/>
                              </a:lnTo>
                              <a:lnTo>
                                <a:pt x="120777" y="0"/>
                              </a:lnTo>
                              <a:close/>
                            </a:path>
                            <a:path w="323215" h="18415">
                              <a:moveTo>
                                <a:pt x="144894" y="0"/>
                              </a:moveTo>
                              <a:lnTo>
                                <a:pt x="129794" y="0"/>
                              </a:lnTo>
                              <a:lnTo>
                                <a:pt x="129794" y="18008"/>
                              </a:lnTo>
                              <a:lnTo>
                                <a:pt x="144894" y="18008"/>
                              </a:lnTo>
                              <a:lnTo>
                                <a:pt x="144894" y="0"/>
                              </a:lnTo>
                              <a:close/>
                            </a:path>
                            <a:path w="323215" h="18415">
                              <a:moveTo>
                                <a:pt x="166484" y="0"/>
                              </a:moveTo>
                              <a:lnTo>
                                <a:pt x="151765" y="0"/>
                              </a:lnTo>
                              <a:lnTo>
                                <a:pt x="151765" y="18008"/>
                              </a:lnTo>
                              <a:lnTo>
                                <a:pt x="166484" y="18008"/>
                              </a:lnTo>
                              <a:lnTo>
                                <a:pt x="166484" y="0"/>
                              </a:lnTo>
                              <a:close/>
                            </a:path>
                            <a:path w="323215" h="18415">
                              <a:moveTo>
                                <a:pt x="192430" y="0"/>
                              </a:moveTo>
                              <a:lnTo>
                                <a:pt x="178435" y="0"/>
                              </a:lnTo>
                              <a:lnTo>
                                <a:pt x="178435" y="18008"/>
                              </a:lnTo>
                              <a:lnTo>
                                <a:pt x="192430" y="18008"/>
                              </a:lnTo>
                              <a:lnTo>
                                <a:pt x="192430" y="0"/>
                              </a:lnTo>
                              <a:close/>
                            </a:path>
                            <a:path w="323215" h="18415">
                              <a:moveTo>
                                <a:pt x="223685" y="0"/>
                              </a:moveTo>
                              <a:lnTo>
                                <a:pt x="209677" y="0"/>
                              </a:lnTo>
                              <a:lnTo>
                                <a:pt x="209677" y="18008"/>
                              </a:lnTo>
                              <a:lnTo>
                                <a:pt x="223685" y="18008"/>
                              </a:lnTo>
                              <a:lnTo>
                                <a:pt x="223685" y="0"/>
                              </a:lnTo>
                              <a:close/>
                            </a:path>
                            <a:path w="323215" h="18415">
                              <a:moveTo>
                                <a:pt x="249555" y="0"/>
                              </a:moveTo>
                              <a:lnTo>
                                <a:pt x="234823" y="0"/>
                              </a:lnTo>
                              <a:lnTo>
                                <a:pt x="234823" y="18008"/>
                              </a:lnTo>
                              <a:lnTo>
                                <a:pt x="249555" y="18008"/>
                              </a:lnTo>
                              <a:lnTo>
                                <a:pt x="249555" y="0"/>
                              </a:lnTo>
                              <a:close/>
                            </a:path>
                            <a:path w="323215" h="18415">
                              <a:moveTo>
                                <a:pt x="275463" y="0"/>
                              </a:moveTo>
                              <a:lnTo>
                                <a:pt x="260731" y="0"/>
                              </a:lnTo>
                              <a:lnTo>
                                <a:pt x="260731" y="18008"/>
                              </a:lnTo>
                              <a:lnTo>
                                <a:pt x="275463" y="18008"/>
                              </a:lnTo>
                              <a:lnTo>
                                <a:pt x="275463" y="0"/>
                              </a:lnTo>
                              <a:close/>
                            </a:path>
                            <a:path w="323215" h="18415">
                              <a:moveTo>
                                <a:pt x="299580" y="0"/>
                              </a:moveTo>
                              <a:lnTo>
                                <a:pt x="284480" y="0"/>
                              </a:lnTo>
                              <a:lnTo>
                                <a:pt x="284480" y="18008"/>
                              </a:lnTo>
                              <a:lnTo>
                                <a:pt x="299580" y="18008"/>
                              </a:lnTo>
                              <a:lnTo>
                                <a:pt x="299580" y="0"/>
                              </a:lnTo>
                              <a:close/>
                            </a:path>
                            <a:path w="323215" h="18415">
                              <a:moveTo>
                                <a:pt x="322605" y="0"/>
                              </a:moveTo>
                              <a:lnTo>
                                <a:pt x="308610" y="0"/>
                              </a:lnTo>
                              <a:lnTo>
                                <a:pt x="308610" y="18008"/>
                              </a:lnTo>
                              <a:lnTo>
                                <a:pt x="322605" y="18008"/>
                              </a:lnTo>
                              <a:lnTo>
                                <a:pt x="322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E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91.5pt;margin-top:783.75pt;height:15.5pt;width:72.55pt;mso-position-horizontal-relative:page;mso-position-vertical-relative:page;z-index:-251654144;mso-width-relative:page;mso-height-relative:page;" coordsize="921385,196850" o:gfxdata="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">
              <o:lock v:ext="edit" aspectratio="f"/>
              <v:shape id="Image 30" o:spid="_x0000_s1026" o:spt="75" type="#_x0000_t75" style="position:absolute;left:0;top:0;height:196557;width:586752;" filled="f" o:preferrelative="t" stroked="f" coordsize="21600,21600" o:gfxdata="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uNN/bgAAADb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r:id="rId1" o:title=""/>
                <o:lock v:ext="edit" aspectratio="f"/>
              </v:shape>
              <v:shape id="Graphic 31" o:spid="_x0000_s1026" o:spt="100" style="position:absolute;left:598297;top:148310;height:18415;width:323215;" fillcolor="#1F1E1F" filled="t" stroked="f" coordsize="323215,18415" o:gfxdata="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geEbb4A&#10;AADbAAAADwAAAAAAAAABACAAAAAiAAAAZHJzL2Rvd25yZXYueG1sUEsBAhQAFAAAAAgAh07iQDMv&#10;BZ47AAAAOQAAABAAAAAAAAAAAQAgAAAADQEAAGRycy9zaGFwZXhtbC54bWxQSwUGAAAAAAYABgBb&#10;AQAAtwMAAAAA&#10;" path="m14008,0l0,0,0,18008,14008,18008,14008,0xem45212,0l30861,0,30861,18008,45212,18008,45212,0xem71221,0l56134,0,56134,18008,71221,18008,71221,0xem97142,0l82042,0,82042,18008,97142,18008,97142,0xem120777,0l106045,0,106045,18008,120777,18008,120777,0xem144894,0l129794,0,129794,18008,144894,18008,144894,0xem166484,0l151765,0,151765,18008,166484,18008,166484,0xem192430,0l178435,0,178435,18008,192430,18008,192430,0xem223685,0l209677,0,209677,18008,223685,18008,223685,0xem249555,0l234823,0,234823,18008,249555,18008,249555,0xem275463,0l260731,0,260731,18008,275463,18008,275463,0xem299580,0l284480,0,284480,18008,299580,18008,299580,0xem322605,0l308610,0,308610,18008,322605,18008,32260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4942205</wp:posOffset>
              </wp:positionH>
              <wp:positionV relativeFrom="page">
                <wp:posOffset>10160635</wp:posOffset>
              </wp:positionV>
              <wp:extent cx="2140585" cy="252095"/>
              <wp:effectExtent l="0" t="0" r="0" b="0"/>
              <wp:wrapNone/>
              <wp:docPr id="32" name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058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EFA486"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F1D1D"/>
                              <w:spacing w:val="-2"/>
                              <w:position w:val="-5"/>
                              <w:sz w:val="32"/>
                            </w:rPr>
                            <w:t>*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applicable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according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to the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experiment.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2" o:spid="_x0000_s1026" o:spt="202" type="#_x0000_t202" style="position:absolute;left:0pt;margin-left:389.15pt;margin-top:800.05pt;height:19.85pt;width:168.55pt;mso-position-horizontal-relative:page;mso-position-vertical-relative:page;z-index:-251654144;mso-width-relative:page;mso-height-relative:page;" filled="f" stroked="f" coordsize="21600,21600" o:gfxdata="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mm4CzbAAAADgEAAA8AAAAAAAAAAQAgAAAAIgAAAGRycy9kb3ducmV2LnhtbFBLAQIUABQA&#10;AAAIAIdO4kBRRslQtAEAAHY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EFA486"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F1D1D"/>
                        <w:spacing w:val="-2"/>
                        <w:position w:val="-5"/>
                        <w:sz w:val="32"/>
                      </w:rPr>
                      <w:t>*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As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applicable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according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to the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experiment.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5026025</wp:posOffset>
              </wp:positionH>
              <wp:positionV relativeFrom="page">
                <wp:posOffset>10299065</wp:posOffset>
              </wp:positionV>
              <wp:extent cx="2212340" cy="139700"/>
              <wp:effectExtent l="0" t="0" r="0" b="0"/>
              <wp:wrapNone/>
              <wp:docPr id="33" name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23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77D44F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Two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sheets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per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experiment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(10-20)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be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4"/>
                              <w:sz w:val="16"/>
                            </w:rPr>
                            <w:t>used.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3" o:spid="_x0000_s1026" o:spt="202" type="#_x0000_t202" style="position:absolute;left:0pt;margin-left:395.75pt;margin-top:810.95pt;height:11pt;width:174.2pt;mso-position-horizontal-relative:page;mso-position-vertical-relative:page;z-index:-251653120;mso-width-relative:page;mso-height-relative:page;" filled="f" stroked="f" coordsize="21600,21600" o:gfxdata="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71JE69sAAAAOAQAADwAAAAAAAAABACAAAAAiAAAAZHJzL2Rvd25yZXYueG1sUEsBAhQAFAAA&#10;AAgAh07iQFnaPLyzAQAAdg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77D44F"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Two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sheets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per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experiment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(10-20)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be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4"/>
                        <w:sz w:val="16"/>
                      </w:rPr>
                      <w:t>used.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11DC49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5226050</wp:posOffset>
              </wp:positionH>
              <wp:positionV relativeFrom="page">
                <wp:posOffset>563245</wp:posOffset>
              </wp:positionV>
              <wp:extent cx="1854835" cy="204470"/>
              <wp:effectExtent l="0" t="0" r="0" b="0"/>
              <wp:wrapNone/>
              <wp:docPr id="28" name="Text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483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793D41">
                          <w:pPr>
                            <w:pStyle w:val="5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color w:val="1F1D1D"/>
                            </w:rPr>
                            <w:t>Applied</w:t>
                          </w:r>
                          <w:r>
                            <w:rPr>
                              <w:rFonts w:ascii="Cambria"/>
                              <w:color w:val="1F1D1D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F1D1D"/>
                            </w:rPr>
                            <w:t>and</w:t>
                          </w:r>
                          <w:r>
                            <w:rPr>
                              <w:rFonts w:ascii="Cambria"/>
                              <w:color w:val="1F1D1D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F1D1D"/>
                            </w:rPr>
                            <w:t>Action</w:t>
                          </w:r>
                          <w:r>
                            <w:rPr>
                              <w:rFonts w:ascii="Cambria"/>
                              <w:color w:val="1F1D1D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F1D1D"/>
                              <w:spacing w:val="-2"/>
                            </w:rPr>
                            <w:t>Learning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8" o:spid="_x0000_s1026" o:spt="202" type="#_x0000_t202" style="position:absolute;left:0pt;margin-left:411.5pt;margin-top:44.35pt;height:16.1pt;width:146.05pt;mso-position-horizontal-relative:page;mso-position-vertical-relative:page;z-index:-251655168;mso-width-relative:page;mso-height-relative:page;" filled="f" stroked="f" coordsize="21600,21600" o:gfxdata="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d7a762QAAAAsBAAAPAAAAAAAAAAEAIAAAACIAAABkcnMvZG93bnJldi54bWxQSwECFAAUAAAA&#10;CACHTuJAn9AmWbQBAAB2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793D41">
                    <w:pPr>
                      <w:pStyle w:val="5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color w:val="1F1D1D"/>
                      </w:rPr>
                      <w:t>Applied</w:t>
                    </w:r>
                    <w:r>
                      <w:rPr>
                        <w:rFonts w:ascii="Cambria"/>
                        <w:color w:val="1F1D1D"/>
                        <w:spacing w:val="-11"/>
                      </w:rPr>
                      <w:t xml:space="preserve"> </w:t>
                    </w:r>
                    <w:r>
                      <w:rPr>
                        <w:rFonts w:ascii="Cambria"/>
                        <w:color w:val="1F1D1D"/>
                      </w:rPr>
                      <w:t>and</w:t>
                    </w:r>
                    <w:r>
                      <w:rPr>
                        <w:rFonts w:ascii="Cambria"/>
                        <w:color w:val="1F1D1D"/>
                        <w:spacing w:val="-13"/>
                      </w:rPr>
                      <w:t xml:space="preserve"> </w:t>
                    </w:r>
                    <w:r>
                      <w:rPr>
                        <w:rFonts w:ascii="Cambria"/>
                        <w:color w:val="1F1D1D"/>
                      </w:rPr>
                      <w:t>Action</w:t>
                    </w:r>
                    <w:r>
                      <w:rPr>
                        <w:rFonts w:ascii="Cambria"/>
                        <w:color w:val="1F1D1D"/>
                        <w:spacing w:val="-8"/>
                      </w:rPr>
                      <w:t xml:space="preserve"> </w:t>
                    </w:r>
                    <w:r>
                      <w:rPr>
                        <w:rFonts w:ascii="Cambria"/>
                        <w:color w:val="1F1D1D"/>
                        <w:spacing w:val="-2"/>
                      </w:rPr>
                      <w:t>Learning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143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70" w:hanging="23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00" w:hanging="2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0" w:hanging="2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60" w:hanging="2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90" w:hanging="2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20" w:hanging="2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50" w:hanging="2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80" w:hanging="231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73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27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4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8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57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34" w:hanging="361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375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8" w:hanging="23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6" w:hanging="2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4" w:hanging="2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13" w:hanging="2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21" w:hanging="2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29" w:hanging="2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38" w:hanging="2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46" w:hanging="231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375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6" w:hanging="23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2" w:hanging="2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8" w:hanging="2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04" w:hanging="2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10" w:hanging="2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6" w:hanging="2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22" w:hanging="2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28" w:hanging="23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C6B5C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3"/>
      <w:ind w:left="38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2025-11-01T05:04:00Z</dcterms:created>
  <dc:creator>Ashirbad Sahoo</dc:creator>
  <cp:lastModifiedBy>Akshay behera Raja</cp:lastModifiedBy>
  <dcterms:modified xsi:type="dcterms:W3CDTF">2025-11-01T05:10:09Z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2010</vt:lpwstr>
  </property>
  <property fmtid="{D5CDD505-2E9C-101B-9397-08002B2CF9AE}" pid="6" name="KSOProductBuildVer">
    <vt:lpwstr>1033-12.2.0.23155</vt:lpwstr>
  </property>
  <property fmtid="{D5CDD505-2E9C-101B-9397-08002B2CF9AE}" pid="7" name="ICV">
    <vt:lpwstr>D952DF1608284B1A911BF953157D3647_12</vt:lpwstr>
  </property>
</Properties>
</file>